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79E6E">
      <w:pPr>
        <w:pStyle w:val="2"/>
      </w:pPr>
      <w:r>
        <w:rPr>
          <w:color w:val="0E4660"/>
          <w:w w:val="90"/>
        </w:rPr>
        <w:t>C#</w:t>
      </w:r>
      <w:r>
        <w:rPr>
          <w:color w:val="0E4660"/>
          <w:spacing w:val="8"/>
        </w:rPr>
        <w:t xml:space="preserve"> </w:t>
      </w:r>
      <w:r>
        <w:rPr>
          <w:color w:val="0E4660"/>
          <w:w w:val="90"/>
        </w:rPr>
        <w:t>Developer</w:t>
      </w:r>
      <w:r>
        <w:rPr>
          <w:color w:val="0E4660"/>
          <w:spacing w:val="6"/>
        </w:rPr>
        <w:t xml:space="preserve"> </w:t>
      </w:r>
      <w:r>
        <w:rPr>
          <w:color w:val="0E4660"/>
          <w:spacing w:val="-2"/>
          <w:w w:val="90"/>
        </w:rPr>
        <w:t>Assessment</w:t>
      </w:r>
    </w:p>
    <w:p w14:paraId="662EE140">
      <w:pPr>
        <w:pStyle w:val="6"/>
        <w:spacing w:before="5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1137920</wp:posOffset>
                </wp:positionH>
                <wp:positionV relativeFrom="paragraph">
                  <wp:posOffset>194945</wp:posOffset>
                </wp:positionV>
                <wp:extent cx="5495925" cy="2921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5925" cy="29209"/>
                          <a:chOff x="0" y="0"/>
                          <a:chExt cx="5495925" cy="2920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0" y="19684"/>
                                </a:moveTo>
                                <a:lnTo>
                                  <a:pt x="5486400" y="19684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067" y="5016"/>
                            <a:ext cx="54851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3175">
                                <a:moveTo>
                                  <a:pt x="54846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4622" y="3048"/>
                                </a:lnTo>
                                <a:lnTo>
                                  <a:pt x="548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48963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067" y="5016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606" y="0"/>
                                </a:moveTo>
                                <a:lnTo>
                                  <a:pt x="5484571" y="0"/>
                                </a:lnTo>
                                <a:lnTo>
                                  <a:pt x="5484571" y="3048"/>
                                </a:lnTo>
                                <a:lnTo>
                                  <a:pt x="5487606" y="3048"/>
                                </a:lnTo>
                                <a:lnTo>
                                  <a:pt x="5487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89638" y="806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67" y="21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67" y="21780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7606" y="0"/>
                                </a:moveTo>
                                <a:lnTo>
                                  <a:pt x="54846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4571" y="3048"/>
                                </a:lnTo>
                                <a:lnTo>
                                  <a:pt x="5487606" y="3048"/>
                                </a:lnTo>
                                <a:lnTo>
                                  <a:pt x="5487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6pt;margin-top:15.35pt;height:2.3pt;width:432.75pt;mso-position-horizontal-relative:page;mso-wrap-distance-bottom:0pt;mso-wrap-distance-top:0pt;z-index:-251657216;mso-width-relative:page;mso-height-relative:page;" coordsize="5495925,29209" o:gfxdata="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Gp4HBPaAAAACgEAAA8AAAAAAAAAAQAg&#10;AAAAIgAAAGRycy9kb3ducmV2LnhtbFBLAQIUABQAAAAIAIdO4kD8uyhpfwQAAEAaAAAOAAAAAAAA&#10;AAEAIAAAACkBAABkcnMvZTJvRG9jLnhtbFBLBQYAAAAABgAGAFkBAAAaCAAAAAA=&#10;">
                <o:lock v:ext="edit" aspectratio="f"/>
                <v:shape id="Graphic 2" o:spid="_x0000_s1026" o:spt="100" style="position:absolute;left:4762;top:4762;height:19685;width:5486400;" filled="f" stroked="t" coordsize="5486400,19685" o:gfxdata="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Vh1o7sAAADa&#10;AAAADwAAAAAAAAABACAAAAAiAAAAZHJzL2Rvd25yZXYueG1sUEsBAhQAFAAAAAgAh07iQDMvBZ47&#10;AAAAOQAAABAAAAAAAAAAAQAgAAAACgEAAGRycy9zaGFwZXhtbC54bWxQSwUGAAAAAAYABgBbAQAA&#10;tAMAAAAA&#10;" path="m0,19684l5486400,19684,5486400,0,0,0,0,19684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5067;top:5016;height:3175;width:5485130;" fillcolor="#9F9F9F" filled="t" stroked="f" coordsize="5485130,3175" o:gfxdata="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q4BxbsAAADa&#10;AAAADwAAAAAAAAABACAAAAAiAAAAZHJzL2Rvd25yZXYueG1sUEsBAhQAFAAAAAgAh07iQDMvBZ47&#10;AAAAOQAAABAAAAAAAAAAAQAgAAAACgEAAGRycy9zaGFwZXhtbC54bWxQSwUGAAAAAAYABgBbAQAA&#10;tAMAAAAA&#10;" path="m5484622,0l3048,0,0,0,0,3048,3048,3048,5484622,3048,548462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5489638;top:5016;height:3175;width:3175;" fillcolor="#E2E2E2" filled="t" stroked="f" coordsize="3175,3175" o:gfxdata="UEsDBAoAAAAAAIdO4kAAAAAAAAAAAAAAAAAEAAAAZHJzL1BLAwQUAAAACACHTuJA4e2TE7oAAADa&#10;AAAADwAAAGRycy9kb3ducmV2LnhtbEWPzYoCMRCE78K+Q+iFvWlGWUR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7ZMTugAAANo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067;top:5016;height:17145;width:5487670;" fillcolor="#9F9F9F" filled="t" stroked="f" coordsize="5487670,17145" o:gfxdata="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zuIC8AAAA&#10;2gAAAA8AAAAAAAAAAQAgAAAAIgAAAGRycy9kb3ducmV2LnhtbFBLAQIUABQAAAAIAIdO4kAzLwWe&#10;OwAAADkAAAAQAAAAAAAAAAEAIAAAAAsBAABkcnMvc2hhcGV4bWwueG1sUEsFBgAAAAAGAAYAWwEA&#10;ALUDAAAAAA==&#10;" path="m3048,3048l0,3048,0,16764,3048,16764,3048,3048xem5487606,0l5484571,0,5484571,3048,5487606,3048,54876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489638;top:8064;height:13970;width:3175;" fillcolor="#E2E2E2" filled="t" stroked="f" coordsize="3175,13970" o:gfxdata="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/XF/LgAAADaAAAA&#10;DwAAAAAAAAABACAAAAAiAAAAZHJzL2Rvd25yZXYueG1sUEsBAhQAFAAAAAgAh07iQDMvBZ47AAAA&#10;OQAAABAAAAAAAAAAAQAgAAAABwEAAGRycy9zaGFwZXhtbC54bWxQSwUGAAAAAAYABgBbAQAAsQMA&#10;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5067;top:21780;height:3175;width:3175;" fillcolor="#9F9F9F" filled="t" stroked="f" coordsize="3175,3175" o:gfxdata="UEsDBAoAAAAAAIdO4kAAAAAAAAAAAAAAAAAEAAAAZHJzL1BLAwQUAAAACACHTuJA4Z1pQrgAAADa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YwgO+VcAPk5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Z1pQrgAAADa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5067;top:21780;height:3175;width:5487670;" fillcolor="#E2E2E2" filled="t" stroked="f" coordsize="5487670,3175" o:gfxdata="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g2OobgAAADaAAAA&#10;DwAAAAAAAAABACAAAAAiAAAAZHJzL2Rvd25yZXYueG1sUEsBAhQAFAAAAAgAh07iQDMvBZ47AAAA&#10;OQAAABAAAAAAAAAAAQAgAAAABwEAAGRycy9zaGFwZXhtbC54bWxQSwUGAAAAAAYABgBbAQAAsQMA&#10;AAAA&#10;" path="m5487606,0l5484622,0,3048,0,0,0,0,3048,3048,3048,5484571,3048,5487606,3048,54876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CA9FD72">
      <w:pPr>
        <w:pStyle w:val="3"/>
        <w:spacing w:before="242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10"/>
        </w:rPr>
        <w:t>1</w:t>
      </w:r>
    </w:p>
    <w:p w14:paraId="6610537A">
      <w:pPr>
        <w:pStyle w:val="6"/>
        <w:spacing w:before="200"/>
        <w:ind w:left="360"/>
      </w:pPr>
      <w:r>
        <w:rPr>
          <w:spacing w:val="-6"/>
        </w:rPr>
        <w:t>What</w:t>
      </w:r>
      <w:r>
        <w:rPr>
          <w:spacing w:val="-24"/>
        </w:rPr>
        <w:t xml:space="preserve"> </w:t>
      </w:r>
      <w:r>
        <w:rPr>
          <w:spacing w:val="-6"/>
        </w:rPr>
        <w:t>is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difference</w:t>
      </w:r>
      <w:r>
        <w:rPr>
          <w:spacing w:val="-23"/>
        </w:rPr>
        <w:t xml:space="preserve"> </w:t>
      </w:r>
      <w:r>
        <w:rPr>
          <w:spacing w:val="-6"/>
        </w:rPr>
        <w:t>between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following</w:t>
      </w:r>
      <w:r>
        <w:rPr>
          <w:spacing w:val="-22"/>
        </w:rPr>
        <w:t xml:space="preserve"> </w:t>
      </w:r>
      <w:r>
        <w:rPr>
          <w:spacing w:val="-6"/>
        </w:rPr>
        <w:t>collections?</w:t>
      </w:r>
    </w:p>
    <w:p w14:paraId="478273CD">
      <w:pPr>
        <w:pStyle w:val="9"/>
        <w:numPr>
          <w:ilvl w:val="0"/>
          <w:numId w:val="1"/>
        </w:numPr>
        <w:tabs>
          <w:tab w:val="left" w:pos="1080"/>
        </w:tabs>
        <w:spacing w:before="195" w:after="0" w:line="240" w:lineRule="auto"/>
        <w:ind w:left="1080" w:right="0" w:hanging="360"/>
        <w:jc w:val="left"/>
        <w:rPr>
          <w:rFonts w:hint="default"/>
          <w:spacing w:val="-4"/>
          <w:sz w:val="24"/>
          <w:lang w:val="en-US"/>
        </w:rPr>
      </w:pPr>
      <w:r>
        <w:rPr>
          <w:b/>
          <w:bCs/>
          <w:spacing w:val="-4"/>
          <w:sz w:val="24"/>
        </w:rPr>
        <w:t>List</w:t>
      </w:r>
      <w:r>
        <w:rPr>
          <w:rFonts w:hint="default"/>
          <w:b/>
          <w:bCs/>
          <w:spacing w:val="-4"/>
          <w:sz w:val="24"/>
          <w:lang w:val="en-US"/>
        </w:rPr>
        <w:t xml:space="preserve"> :</w:t>
      </w:r>
      <w:r>
        <w:rPr>
          <w:rFonts w:hint="default"/>
          <w:spacing w:val="-4"/>
          <w:sz w:val="24"/>
          <w:lang w:val="en-US"/>
        </w:rPr>
        <w:t xml:space="preserve"> Dependent on index to access values, can sort values and allow repeated elements.    |  use case:  list of students scores</w:t>
      </w:r>
      <w:r>
        <w:rPr>
          <w:rFonts w:hint="cs" w:cs="Times New Roman"/>
          <w:spacing w:val="-4"/>
          <w:sz w:val="24"/>
          <w:rtl/>
          <w:lang w:val="en-US" w:bidi="ar-EG"/>
        </w:rPr>
        <w:t xml:space="preserve"> </w:t>
      </w:r>
      <w:r>
        <w:rPr>
          <w:rFonts w:hint="default" w:cs="Times New Roman"/>
          <w:spacing w:val="-4"/>
          <w:sz w:val="24"/>
          <w:rtl w:val="0"/>
          <w:lang w:val="en-US" w:bidi="ar-EG"/>
        </w:rPr>
        <w:t xml:space="preserve">  , Dynamic array</w:t>
      </w:r>
    </w:p>
    <w:p w14:paraId="7BA87CA0">
      <w:pPr>
        <w:pStyle w:val="9"/>
        <w:numPr>
          <w:ilvl w:val="0"/>
          <w:numId w:val="0"/>
        </w:numPr>
        <w:tabs>
          <w:tab w:val="left" w:pos="1080"/>
        </w:tabs>
        <w:spacing w:before="195" w:after="0" w:line="240" w:lineRule="auto"/>
        <w:ind w:right="0" w:rightChars="0"/>
        <w:jc w:val="left"/>
        <w:rPr>
          <w:sz w:val="24"/>
        </w:rPr>
      </w:pPr>
    </w:p>
    <w:p w14:paraId="6D498A23">
      <w:pPr>
        <w:pStyle w:val="9"/>
        <w:numPr>
          <w:ilvl w:val="0"/>
          <w:numId w:val="1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b/>
          <w:bCs/>
          <w:spacing w:val="2"/>
          <w:w w:val="90"/>
          <w:sz w:val="24"/>
        </w:rPr>
        <w:t>Dictionary&lt;TKey,</w:t>
      </w:r>
      <w:r>
        <w:rPr>
          <w:b/>
          <w:bCs/>
          <w:spacing w:val="21"/>
          <w:sz w:val="24"/>
        </w:rPr>
        <w:t xml:space="preserve"> </w:t>
      </w:r>
      <w:r>
        <w:rPr>
          <w:b/>
          <w:bCs/>
          <w:spacing w:val="-2"/>
          <w:sz w:val="24"/>
        </w:rPr>
        <w:t>TValue&gt;</w:t>
      </w:r>
      <w:r>
        <w:rPr>
          <w:rFonts w:hint="default"/>
          <w:b/>
          <w:bCs/>
          <w:spacing w:val="-2"/>
          <w:sz w:val="24"/>
          <w:lang w:val="en-US"/>
        </w:rPr>
        <w:t xml:space="preserve">: </w:t>
      </w:r>
      <w:r>
        <w:rPr>
          <w:rFonts w:hint="default"/>
          <w:spacing w:val="-2"/>
          <w:sz w:val="24"/>
          <w:lang w:val="en-US"/>
        </w:rPr>
        <w:t xml:space="preserve">Store the data as (Key , value) same map , key is uniq and the values can repeated, access the values using key    |   use case : login same this (“role”,”Password”)=(“admin”,1234) </w:t>
      </w:r>
    </w:p>
    <w:p w14:paraId="776B0D6E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sz w:val="24"/>
        </w:rPr>
      </w:pPr>
    </w:p>
    <w:p w14:paraId="654E5B85">
      <w:pPr>
        <w:pStyle w:val="9"/>
        <w:numPr>
          <w:ilvl w:val="0"/>
          <w:numId w:val="1"/>
        </w:numPr>
        <w:tabs>
          <w:tab w:val="left" w:pos="1080"/>
        </w:tabs>
        <w:spacing w:before="49" w:after="0" w:line="240" w:lineRule="auto"/>
        <w:ind w:left="1080" w:right="0" w:hanging="360"/>
        <w:jc w:val="left"/>
        <w:rPr>
          <w:sz w:val="24"/>
        </w:rPr>
      </w:pPr>
      <w:r>
        <w:rPr>
          <w:b/>
          <w:bCs/>
          <w:spacing w:val="-2"/>
          <w:w w:val="105"/>
          <w:sz w:val="24"/>
        </w:rPr>
        <w:t>HashSet</w:t>
      </w:r>
      <w:r>
        <w:rPr>
          <w:rFonts w:hint="default"/>
          <w:b/>
          <w:bCs/>
          <w:spacing w:val="-2"/>
          <w:w w:val="105"/>
          <w:sz w:val="24"/>
          <w:lang w:val="en-US"/>
        </w:rPr>
        <w:t>:</w:t>
      </w:r>
      <w:r>
        <w:rPr>
          <w:rFonts w:hint="default"/>
          <w:spacing w:val="-2"/>
          <w:w w:val="105"/>
          <w:sz w:val="24"/>
          <w:lang w:val="en-US"/>
        </w:rPr>
        <w:t xml:space="preserve"> It a list of eleminits  however not allows to repeating and not sorted elements    |  use case: identity same IDs and emails </w:t>
      </w:r>
    </w:p>
    <w:p w14:paraId="21B728FF">
      <w:pPr>
        <w:pStyle w:val="9"/>
        <w:numPr>
          <w:ilvl w:val="0"/>
          <w:numId w:val="0"/>
        </w:numPr>
        <w:tabs>
          <w:tab w:val="left" w:pos="1080"/>
        </w:tabs>
        <w:spacing w:before="49" w:after="0" w:line="240" w:lineRule="auto"/>
        <w:ind w:left="720" w:leftChars="0" w:right="0" w:rightChars="0"/>
        <w:jc w:val="left"/>
        <w:rPr>
          <w:sz w:val="24"/>
        </w:rPr>
      </w:pPr>
    </w:p>
    <w:p w14:paraId="2C6CCAAF">
      <w:pPr>
        <w:pStyle w:val="9"/>
        <w:numPr>
          <w:ilvl w:val="0"/>
          <w:numId w:val="1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b/>
          <w:bCs/>
          <w:spacing w:val="-2"/>
          <w:sz w:val="24"/>
        </w:rPr>
        <w:t>Queue</w:t>
      </w:r>
      <w:r>
        <w:rPr>
          <w:rFonts w:hint="default"/>
          <w:b/>
          <w:bCs/>
          <w:spacing w:val="-2"/>
          <w:sz w:val="24"/>
          <w:lang w:val="en-US"/>
        </w:rPr>
        <w:t>:</w:t>
      </w:r>
      <w:r>
        <w:rPr>
          <w:rFonts w:hint="default"/>
          <w:spacing w:val="-2"/>
          <w:sz w:val="24"/>
          <w:lang w:val="en-US"/>
        </w:rPr>
        <w:t xml:space="preserve"> it’s a list but first in first out used in processing to finish first task after that second task      |   use case: orders in restaurant ,</w:t>
      </w:r>
      <w:r>
        <w:rPr>
          <w:rFonts w:hint="default"/>
          <w:spacing w:val="-2"/>
          <w:sz w:val="24"/>
          <w:lang w:val="en-US"/>
        </w:rPr>
        <w:br w:type="textWrapping"/>
      </w:r>
    </w:p>
    <w:p w14:paraId="4C947029">
      <w:pPr>
        <w:pStyle w:val="9"/>
        <w:numPr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sz w:val="24"/>
        </w:rPr>
      </w:pPr>
      <w:r>
        <w:rPr>
          <w:rFonts w:hint="default"/>
          <w:spacing w:val="-2"/>
          <w:sz w:val="24"/>
          <w:lang w:val="en-US"/>
        </w:rPr>
        <w:br w:type="textWrapping"/>
      </w:r>
      <w:r>
        <w:rPr>
          <w:rFonts w:hint="default"/>
          <w:spacing w:val="-2"/>
          <w:sz w:val="24"/>
          <w:lang w:val="en-US"/>
        </w:rPr>
        <w:t>decue if queue is empty: Get exption or crash the program .</w:t>
      </w:r>
    </w:p>
    <w:p w14:paraId="383F8C69">
      <w:pPr>
        <w:pStyle w:val="9"/>
        <w:numPr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ab/>
        <w:t xml:space="preserve"> Decu: remove first element in the top if there is element if not doing crash    </w:t>
      </w:r>
      <w:r>
        <w:rPr>
          <w:rFonts w:hint="default"/>
          <w:spacing w:val="-2"/>
          <w:sz w:val="24"/>
          <w:lang w:val="en-US"/>
        </w:rPr>
        <w:tab/>
        <w:t xml:space="preserve">Try decu:  remove first element in the top if there is element if not return </w:t>
      </w:r>
      <w:r>
        <w:rPr>
          <w:rFonts w:hint="default"/>
          <w:spacing w:val="-2"/>
          <w:sz w:val="24"/>
          <w:lang w:val="en-US"/>
        </w:rPr>
        <w:tab/>
        <w:t xml:space="preserve">false .     </w:t>
      </w:r>
    </w:p>
    <w:p w14:paraId="665C312C">
      <w:pPr>
        <w:pStyle w:val="9"/>
        <w:numPr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 xml:space="preserve"> Parse: convert “1” to datataye int for example if was converted ok if not will get exption .</w:t>
      </w:r>
    </w:p>
    <w:p w14:paraId="36047446">
      <w:pPr>
        <w:pStyle w:val="9"/>
        <w:numPr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</w:p>
    <w:p w14:paraId="68303159">
      <w:pPr>
        <w:pStyle w:val="9"/>
        <w:numPr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Try parse:</w:t>
      </w:r>
      <w:r>
        <w:rPr>
          <w:rFonts w:hint="default"/>
          <w:spacing w:val="-2"/>
          <w:sz w:val="24"/>
          <w:lang w:val="en-US"/>
        </w:rPr>
        <w:t>convert “1” to datataye int for example if w</w:t>
      </w:r>
      <w:bookmarkStart w:id="0" w:name="_GoBack"/>
      <w:bookmarkEnd w:id="0"/>
      <w:r>
        <w:rPr>
          <w:rFonts w:hint="default"/>
          <w:spacing w:val="-2"/>
          <w:sz w:val="24"/>
          <w:lang w:val="en-US"/>
        </w:rPr>
        <w:t>as converted ok if not will return false without exptions.</w:t>
      </w:r>
      <w:r>
        <w:rPr>
          <w:rFonts w:hint="default"/>
          <w:spacing w:val="-2"/>
          <w:sz w:val="24"/>
          <w:lang w:val="en-US"/>
        </w:rPr>
        <w:tab/>
      </w:r>
    </w:p>
    <w:p w14:paraId="4E59759D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sz w:val="24"/>
        </w:rPr>
      </w:pPr>
    </w:p>
    <w:p w14:paraId="0830156C">
      <w:pPr>
        <w:pStyle w:val="9"/>
        <w:numPr>
          <w:ilvl w:val="0"/>
          <w:numId w:val="1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rFonts w:hint="default"/>
          <w:sz w:val="24"/>
          <w:lang w:val="en-US"/>
        </w:rPr>
      </w:pPr>
      <w:r>
        <w:rPr>
          <w:b/>
          <w:bCs/>
          <w:spacing w:val="-2"/>
          <w:sz w:val="24"/>
        </w:rPr>
        <w:t>Stack</w:t>
      </w:r>
      <w:r>
        <w:rPr>
          <w:rFonts w:hint="default"/>
          <w:b/>
          <w:bCs/>
          <w:spacing w:val="-2"/>
          <w:sz w:val="24"/>
          <w:lang w:val="en-US"/>
        </w:rPr>
        <w:t>:</w:t>
      </w:r>
      <w:r>
        <w:rPr>
          <w:rFonts w:hint="default"/>
          <w:spacing w:val="-2"/>
          <w:sz w:val="24"/>
          <w:lang w:val="en-US"/>
        </w:rPr>
        <w:t xml:space="preserve"> It’s a list but first in last out used in something same recurgin   |  use case:  in keybord to redo / undo lastthing you do is firstthing will recome , browser hestory  </w:t>
      </w:r>
    </w:p>
    <w:p w14:paraId="363DC7BC">
      <w:pPr>
        <w:pStyle w:val="6"/>
        <w:spacing w:before="195"/>
        <w:ind w:left="360"/>
      </w:pPr>
      <w:r>
        <w:rPr>
          <w:spacing w:val="-4"/>
        </w:rPr>
        <w:t>Also</w:t>
      </w:r>
      <w:r>
        <w:rPr>
          <w:spacing w:val="-18"/>
        </w:rPr>
        <w:t xml:space="preserve"> </w:t>
      </w:r>
      <w:r>
        <w:rPr>
          <w:spacing w:val="-4"/>
        </w:rPr>
        <w:t>explain</w:t>
      </w:r>
      <w:r>
        <w:rPr>
          <w:spacing w:val="-18"/>
        </w:rPr>
        <w:t xml:space="preserve"> </w:t>
      </w:r>
      <w:r>
        <w:rPr>
          <w:spacing w:val="-4"/>
        </w:rPr>
        <w:t>one</w:t>
      </w:r>
      <w:r>
        <w:rPr>
          <w:spacing w:val="-17"/>
        </w:rPr>
        <w:t xml:space="preserve"> </w:t>
      </w:r>
      <w:r>
        <w:rPr>
          <w:spacing w:val="-4"/>
        </w:rPr>
        <w:t>real-world</w:t>
      </w:r>
      <w:r>
        <w:rPr>
          <w:spacing w:val="-18"/>
        </w:rPr>
        <w:t xml:space="preserve"> </w:t>
      </w:r>
      <w:r>
        <w:rPr>
          <w:spacing w:val="-4"/>
        </w:rPr>
        <w:t>use</w:t>
      </w:r>
      <w:r>
        <w:rPr>
          <w:spacing w:val="-17"/>
        </w:rPr>
        <w:t xml:space="preserve"> </w:t>
      </w:r>
      <w:r>
        <w:rPr>
          <w:spacing w:val="-4"/>
        </w:rPr>
        <w:t>case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8"/>
        </w:rPr>
        <w:t xml:space="preserve"> </w:t>
      </w:r>
      <w:r>
        <w:rPr>
          <w:spacing w:val="-4"/>
        </w:rPr>
        <w:t>each.</w:t>
      </w:r>
    </w:p>
    <w:p w14:paraId="616E00FF">
      <w:pPr>
        <w:pStyle w:val="3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10"/>
        </w:rPr>
        <w:t>2</w:t>
      </w:r>
    </w:p>
    <w:p w14:paraId="132EE530">
      <w:pPr>
        <w:pStyle w:val="6"/>
        <w:spacing w:before="200"/>
        <w:ind w:left="360"/>
      </w:pPr>
      <w:r>
        <w:rPr>
          <w:spacing w:val="-6"/>
        </w:rPr>
        <w:t>You</w:t>
      </w:r>
      <w:r>
        <w:rPr>
          <w:spacing w:val="-21"/>
        </w:rPr>
        <w:t xml:space="preserve"> </w:t>
      </w:r>
      <w:r>
        <w:rPr>
          <w:spacing w:val="-6"/>
        </w:rPr>
        <w:t>have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following</w:t>
      </w:r>
      <w:r>
        <w:rPr>
          <w:spacing w:val="-18"/>
        </w:rPr>
        <w:t xml:space="preserve"> </w:t>
      </w:r>
      <w:r>
        <w:rPr>
          <w:spacing w:val="-6"/>
        </w:rPr>
        <w:t>list:</w:t>
      </w:r>
    </w:p>
    <w:p w14:paraId="1A31A7E9">
      <w:pPr>
        <w:spacing w:before="193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List</w:t>
      </w:r>
      <w:r>
        <w:rPr>
          <w:rFonts w:ascii="Consolas"/>
          <w:color w:val="666666"/>
          <w:sz w:val="22"/>
        </w:rPr>
        <w:t>&lt;</w:t>
      </w:r>
      <w:r>
        <w:rPr>
          <w:rFonts w:ascii="Consolas"/>
          <w:color w:val="901F00"/>
          <w:sz w:val="22"/>
        </w:rPr>
        <w:t>int</w:t>
      </w:r>
      <w:r>
        <w:rPr>
          <w:rFonts w:ascii="Consolas"/>
          <w:color w:val="666666"/>
          <w:sz w:val="22"/>
        </w:rPr>
        <w:t>&gt;</w:t>
      </w:r>
      <w:r>
        <w:rPr>
          <w:rFonts w:ascii="Consolas"/>
          <w:color w:val="666666"/>
          <w:spacing w:val="-5"/>
          <w:sz w:val="22"/>
        </w:rPr>
        <w:t xml:space="preserve"> </w:t>
      </w:r>
      <w:r>
        <w:rPr>
          <w:rFonts w:ascii="Consolas"/>
          <w:sz w:val="22"/>
        </w:rPr>
        <w:t>numbers</w:t>
      </w:r>
      <w:r>
        <w:rPr>
          <w:rFonts w:ascii="Consolas"/>
          <w:spacing w:val="-1"/>
          <w:sz w:val="22"/>
        </w:rPr>
        <w:t xml:space="preserve"> </w:t>
      </w:r>
      <w:r>
        <w:rPr>
          <w:rFonts w:ascii="Consolas"/>
          <w:color w:val="666666"/>
          <w:sz w:val="22"/>
        </w:rPr>
        <w:t>=</w:t>
      </w:r>
      <w:r>
        <w:rPr>
          <w:rFonts w:ascii="Consolas"/>
          <w:color w:val="666666"/>
          <w:spacing w:val="-5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new</w:t>
      </w:r>
      <w:r>
        <w:rPr>
          <w:rFonts w:ascii="Consolas"/>
          <w:b/>
          <w:color w:val="006F1F"/>
          <w:spacing w:val="-2"/>
          <w:sz w:val="22"/>
        </w:rPr>
        <w:t xml:space="preserve"> </w:t>
      </w:r>
      <w:r>
        <w:rPr>
          <w:rFonts w:ascii="Consolas"/>
          <w:sz w:val="22"/>
        </w:rPr>
        <w:t>List</w:t>
      </w:r>
      <w:r>
        <w:rPr>
          <w:rFonts w:ascii="Consolas"/>
          <w:color w:val="666666"/>
          <w:sz w:val="22"/>
        </w:rPr>
        <w:t>&lt;</w:t>
      </w:r>
      <w:r>
        <w:rPr>
          <w:rFonts w:ascii="Consolas"/>
          <w:color w:val="901F00"/>
          <w:sz w:val="22"/>
        </w:rPr>
        <w:t>int</w:t>
      </w:r>
      <w:r>
        <w:rPr>
          <w:rFonts w:ascii="Consolas"/>
          <w:color w:val="666666"/>
          <w:sz w:val="22"/>
        </w:rPr>
        <w:t>&gt;</w:t>
      </w:r>
      <w:r>
        <w:rPr>
          <w:rFonts w:ascii="Consolas"/>
          <w:color w:val="666666"/>
          <w:spacing w:val="-2"/>
          <w:sz w:val="22"/>
        </w:rPr>
        <w:t xml:space="preserve"> </w:t>
      </w:r>
      <w:r>
        <w:rPr>
          <w:rFonts w:ascii="Consolas"/>
          <w:color w:val="666666"/>
          <w:sz w:val="22"/>
        </w:rPr>
        <w:t>{</w:t>
      </w:r>
      <w:r>
        <w:rPr>
          <w:rFonts w:ascii="Consolas"/>
          <w:color w:val="666666"/>
          <w:spacing w:val="-2"/>
          <w:sz w:val="22"/>
        </w:rPr>
        <w:t xml:space="preserve"> </w:t>
      </w:r>
      <w:r>
        <w:rPr>
          <w:rFonts w:ascii="Consolas"/>
          <w:color w:val="409F6F"/>
          <w:sz w:val="22"/>
        </w:rPr>
        <w:t>5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2"/>
          <w:sz w:val="22"/>
        </w:rPr>
        <w:t xml:space="preserve"> </w:t>
      </w:r>
      <w:r>
        <w:rPr>
          <w:rFonts w:ascii="Consolas"/>
          <w:color w:val="409F6F"/>
          <w:sz w:val="22"/>
        </w:rPr>
        <w:t>2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2"/>
          <w:sz w:val="22"/>
        </w:rPr>
        <w:t xml:space="preserve"> </w:t>
      </w:r>
      <w:r>
        <w:rPr>
          <w:rFonts w:ascii="Consolas"/>
          <w:color w:val="409F6F"/>
          <w:sz w:val="22"/>
        </w:rPr>
        <w:t>8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5"/>
          <w:sz w:val="22"/>
        </w:rPr>
        <w:t xml:space="preserve"> </w:t>
      </w:r>
      <w:r>
        <w:rPr>
          <w:rFonts w:ascii="Consolas"/>
          <w:color w:val="409F6F"/>
          <w:sz w:val="22"/>
        </w:rPr>
        <w:t>2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2"/>
          <w:sz w:val="22"/>
        </w:rPr>
        <w:t xml:space="preserve"> </w:t>
      </w:r>
      <w:r>
        <w:rPr>
          <w:rFonts w:ascii="Consolas"/>
          <w:color w:val="409F6F"/>
          <w:sz w:val="22"/>
        </w:rPr>
        <w:t>1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2"/>
          <w:sz w:val="22"/>
        </w:rPr>
        <w:t xml:space="preserve"> </w:t>
      </w:r>
      <w:r>
        <w:rPr>
          <w:rFonts w:ascii="Consolas"/>
          <w:color w:val="409F6F"/>
          <w:sz w:val="22"/>
        </w:rPr>
        <w:t>5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2"/>
          <w:sz w:val="22"/>
        </w:rPr>
        <w:t xml:space="preserve"> </w:t>
      </w:r>
      <w:r>
        <w:rPr>
          <w:rFonts w:ascii="Consolas"/>
          <w:color w:val="409F6F"/>
          <w:sz w:val="22"/>
        </w:rPr>
        <w:t>9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2"/>
          <w:sz w:val="22"/>
        </w:rPr>
        <w:t xml:space="preserve"> </w:t>
      </w:r>
      <w:r>
        <w:rPr>
          <w:rFonts w:ascii="Consolas"/>
          <w:color w:val="409F6F"/>
          <w:sz w:val="22"/>
        </w:rPr>
        <w:t>3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5"/>
          <w:sz w:val="22"/>
        </w:rPr>
        <w:t xml:space="preserve"> </w:t>
      </w:r>
      <w:r>
        <w:rPr>
          <w:rFonts w:ascii="Consolas"/>
          <w:color w:val="409F6F"/>
          <w:sz w:val="22"/>
        </w:rPr>
        <w:t>8</w:t>
      </w:r>
      <w:r>
        <w:rPr>
          <w:rFonts w:ascii="Consolas"/>
          <w:color w:val="409F6F"/>
          <w:spacing w:val="-1"/>
          <w:sz w:val="22"/>
        </w:rPr>
        <w:t xml:space="preserve"> </w:t>
      </w:r>
      <w:r>
        <w:rPr>
          <w:rFonts w:ascii="Consolas"/>
          <w:color w:val="666666"/>
          <w:spacing w:val="-5"/>
          <w:sz w:val="22"/>
        </w:rPr>
        <w:t>};</w:t>
      </w:r>
    </w:p>
    <w:p w14:paraId="7B690DCB">
      <w:pPr>
        <w:pStyle w:val="6"/>
        <w:spacing w:before="200"/>
        <w:ind w:left="360"/>
      </w:pPr>
      <w:r>
        <w:rPr>
          <w:spacing w:val="-6"/>
        </w:rPr>
        <w:t>Write</w:t>
      </w:r>
      <w:r>
        <w:rPr>
          <w:spacing w:val="-16"/>
        </w:rPr>
        <w:t xml:space="preserve"> </w:t>
      </w:r>
      <w:r>
        <w:rPr>
          <w:spacing w:val="-6"/>
        </w:rPr>
        <w:t>code</w:t>
      </w:r>
      <w:r>
        <w:rPr>
          <w:spacing w:val="-16"/>
        </w:rPr>
        <w:t xml:space="preserve"> </w:t>
      </w:r>
      <w:r>
        <w:rPr>
          <w:spacing w:val="-6"/>
        </w:rPr>
        <w:t>to:</w:t>
      </w:r>
    </w:p>
    <w:p w14:paraId="637E6C72">
      <w:pPr>
        <w:pStyle w:val="9"/>
        <w:numPr>
          <w:ilvl w:val="0"/>
          <w:numId w:val="2"/>
        </w:numPr>
        <w:tabs>
          <w:tab w:val="left" w:pos="1079"/>
        </w:tabs>
        <w:spacing w:before="194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Remove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duplicates</w:t>
      </w:r>
    </w:p>
    <w:p w14:paraId="68D4CB4C">
      <w:pPr>
        <w:pStyle w:val="9"/>
        <w:numPr>
          <w:ilvl w:val="0"/>
          <w:numId w:val="2"/>
        </w:numPr>
        <w:tabs>
          <w:tab w:val="left" w:pos="1079"/>
        </w:tabs>
        <w:spacing w:before="51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Sort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numbers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ascending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order</w:t>
      </w:r>
    </w:p>
    <w:p w14:paraId="1FE0E113">
      <w:pPr>
        <w:pStyle w:val="9"/>
        <w:numPr>
          <w:ilvl w:val="0"/>
          <w:numId w:val="2"/>
        </w:numPr>
        <w:tabs>
          <w:tab w:val="left" w:pos="1079"/>
        </w:tabs>
        <w:spacing w:before="50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Print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only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numbers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greater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than</w:t>
      </w:r>
      <w:r>
        <w:rPr>
          <w:spacing w:val="-20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345651C5">
      <w:pPr>
        <w:pStyle w:val="3"/>
        <w:spacing w:before="174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10"/>
        </w:rPr>
        <w:t>3</w:t>
      </w:r>
    </w:p>
    <w:p w14:paraId="3F6CEBF0">
      <w:pPr>
        <w:pStyle w:val="6"/>
        <w:spacing w:before="200"/>
        <w:ind w:left="360"/>
      </w:pPr>
      <w:r>
        <w:rPr>
          <w:spacing w:val="-6"/>
        </w:rPr>
        <w:t>Given</w:t>
      </w:r>
      <w:r>
        <w:rPr>
          <w:spacing w:val="-24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following</w:t>
      </w:r>
      <w:r>
        <w:rPr>
          <w:spacing w:val="-23"/>
        </w:rPr>
        <w:t xml:space="preserve"> </w:t>
      </w:r>
      <w:r>
        <w:rPr>
          <w:spacing w:val="-6"/>
        </w:rPr>
        <w:t>dictionary:</w:t>
      </w:r>
    </w:p>
    <w:p w14:paraId="45296CBA">
      <w:pPr>
        <w:spacing w:before="193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Dictionary</w:t>
      </w:r>
      <w:r>
        <w:rPr>
          <w:rFonts w:ascii="Consolas"/>
          <w:color w:val="666666"/>
          <w:sz w:val="22"/>
        </w:rPr>
        <w:t>&lt;</w:t>
      </w:r>
      <w:r>
        <w:rPr>
          <w:rFonts w:ascii="Consolas"/>
          <w:color w:val="901F00"/>
          <w:sz w:val="22"/>
        </w:rPr>
        <w:t>string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8"/>
          <w:sz w:val="22"/>
        </w:rPr>
        <w:t xml:space="preserve"> </w:t>
      </w:r>
      <w:r>
        <w:rPr>
          <w:rFonts w:ascii="Consolas"/>
          <w:color w:val="901F00"/>
          <w:sz w:val="22"/>
        </w:rPr>
        <w:t>int</w:t>
      </w:r>
      <w:r>
        <w:rPr>
          <w:rFonts w:ascii="Consolas"/>
          <w:color w:val="666666"/>
          <w:sz w:val="22"/>
        </w:rPr>
        <w:t>&gt;</w:t>
      </w:r>
      <w:r>
        <w:rPr>
          <w:rFonts w:ascii="Consolas"/>
          <w:color w:val="666666"/>
          <w:spacing w:val="-7"/>
          <w:sz w:val="22"/>
        </w:rPr>
        <w:t xml:space="preserve"> </w:t>
      </w:r>
      <w:r>
        <w:rPr>
          <w:rFonts w:ascii="Consolas"/>
          <w:sz w:val="22"/>
        </w:rPr>
        <w:t>products</w:t>
      </w:r>
      <w:r>
        <w:rPr>
          <w:rFonts w:ascii="Consolas"/>
          <w:spacing w:val="-7"/>
          <w:sz w:val="22"/>
        </w:rPr>
        <w:t xml:space="preserve"> </w:t>
      </w:r>
      <w:r>
        <w:rPr>
          <w:rFonts w:ascii="Consolas"/>
          <w:color w:val="666666"/>
          <w:sz w:val="22"/>
        </w:rPr>
        <w:t>=</w:t>
      </w:r>
      <w:r>
        <w:rPr>
          <w:rFonts w:ascii="Consolas"/>
          <w:color w:val="666666"/>
          <w:spacing w:val="-10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new</w:t>
      </w:r>
      <w:r>
        <w:rPr>
          <w:rFonts w:ascii="Consolas"/>
          <w:b/>
          <w:color w:val="006F1F"/>
          <w:spacing w:val="-7"/>
          <w:sz w:val="22"/>
        </w:rPr>
        <w:t xml:space="preserve"> </w:t>
      </w:r>
      <w:r>
        <w:rPr>
          <w:rFonts w:ascii="Consolas"/>
          <w:sz w:val="22"/>
        </w:rPr>
        <w:t>Dictionary</w:t>
      </w:r>
      <w:r>
        <w:rPr>
          <w:rFonts w:ascii="Consolas"/>
          <w:color w:val="666666"/>
          <w:sz w:val="22"/>
        </w:rPr>
        <w:t>&lt;</w:t>
      </w:r>
      <w:r>
        <w:rPr>
          <w:rFonts w:ascii="Consolas"/>
          <w:color w:val="901F00"/>
          <w:sz w:val="22"/>
        </w:rPr>
        <w:t>string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7"/>
          <w:sz w:val="22"/>
        </w:rPr>
        <w:t xml:space="preserve"> </w:t>
      </w:r>
      <w:r>
        <w:rPr>
          <w:rFonts w:ascii="Consolas"/>
          <w:color w:val="901F00"/>
          <w:spacing w:val="-4"/>
          <w:sz w:val="22"/>
        </w:rPr>
        <w:t>int</w:t>
      </w:r>
      <w:r>
        <w:rPr>
          <w:rFonts w:ascii="Consolas"/>
          <w:color w:val="666666"/>
          <w:spacing w:val="-4"/>
          <w:sz w:val="22"/>
        </w:rPr>
        <w:t>&gt;</w:t>
      </w:r>
    </w:p>
    <w:p w14:paraId="17DC50FD">
      <w:pPr>
        <w:spacing w:before="0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{</w:t>
      </w:r>
    </w:p>
    <w:p w14:paraId="0EDF7EFD">
      <w:pPr>
        <w:spacing w:before="2" w:line="257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z w:val="22"/>
        </w:rPr>
        <w:t>{</w:t>
      </w:r>
      <w:r>
        <w:rPr>
          <w:rFonts w:ascii="Consolas"/>
          <w:color w:val="666666"/>
          <w:spacing w:val="-3"/>
          <w:sz w:val="22"/>
        </w:rPr>
        <w:t xml:space="preserve"> </w:t>
      </w:r>
      <w:r>
        <w:rPr>
          <w:rFonts w:ascii="Consolas"/>
          <w:color w:val="406F9F"/>
          <w:sz w:val="22"/>
        </w:rPr>
        <w:t>"Laptop"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3"/>
          <w:sz w:val="22"/>
        </w:rPr>
        <w:t xml:space="preserve"> </w:t>
      </w:r>
      <w:r>
        <w:rPr>
          <w:rFonts w:ascii="Consolas"/>
          <w:color w:val="409F6F"/>
          <w:sz w:val="22"/>
        </w:rPr>
        <w:t>5</w:t>
      </w:r>
      <w:r>
        <w:rPr>
          <w:rFonts w:ascii="Consolas"/>
          <w:color w:val="409F6F"/>
          <w:spacing w:val="-2"/>
          <w:sz w:val="22"/>
        </w:rPr>
        <w:t xml:space="preserve"> </w:t>
      </w:r>
      <w:r>
        <w:rPr>
          <w:rFonts w:ascii="Consolas"/>
          <w:color w:val="666666"/>
          <w:spacing w:val="-5"/>
          <w:sz w:val="22"/>
        </w:rPr>
        <w:t>},</w:t>
      </w:r>
    </w:p>
    <w:p w14:paraId="6CFB0A73">
      <w:pPr>
        <w:spacing w:before="0" w:line="257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z w:val="22"/>
        </w:rPr>
        <w:t>{</w:t>
      </w:r>
      <w:r>
        <w:rPr>
          <w:rFonts w:ascii="Consolas"/>
          <w:color w:val="666666"/>
          <w:spacing w:val="-4"/>
          <w:sz w:val="22"/>
        </w:rPr>
        <w:t xml:space="preserve"> </w:t>
      </w:r>
      <w:r>
        <w:rPr>
          <w:rFonts w:ascii="Consolas"/>
          <w:color w:val="406F9F"/>
          <w:sz w:val="22"/>
        </w:rPr>
        <w:t>"Mouse"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5"/>
          <w:sz w:val="22"/>
        </w:rPr>
        <w:t xml:space="preserve"> </w:t>
      </w:r>
      <w:r>
        <w:rPr>
          <w:rFonts w:ascii="Consolas"/>
          <w:color w:val="409F6F"/>
          <w:sz w:val="22"/>
        </w:rPr>
        <w:t>12</w:t>
      </w:r>
      <w:r>
        <w:rPr>
          <w:rFonts w:ascii="Consolas"/>
          <w:color w:val="409F6F"/>
          <w:spacing w:val="-1"/>
          <w:sz w:val="22"/>
        </w:rPr>
        <w:t xml:space="preserve"> </w:t>
      </w:r>
      <w:r>
        <w:rPr>
          <w:rFonts w:ascii="Consolas"/>
          <w:color w:val="666666"/>
          <w:spacing w:val="-5"/>
          <w:sz w:val="22"/>
        </w:rPr>
        <w:t>},</w:t>
      </w:r>
    </w:p>
    <w:p w14:paraId="766319C8">
      <w:pPr>
        <w:spacing w:before="0" w:line="257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z w:val="22"/>
        </w:rPr>
        <w:t>{</w:t>
      </w:r>
      <w:r>
        <w:rPr>
          <w:rFonts w:ascii="Consolas"/>
          <w:color w:val="666666"/>
          <w:spacing w:val="-4"/>
          <w:sz w:val="22"/>
        </w:rPr>
        <w:t xml:space="preserve"> </w:t>
      </w:r>
      <w:r>
        <w:rPr>
          <w:rFonts w:ascii="Consolas"/>
          <w:color w:val="406F9F"/>
          <w:sz w:val="22"/>
        </w:rPr>
        <w:t>"Keyboard"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3"/>
          <w:sz w:val="22"/>
        </w:rPr>
        <w:t xml:space="preserve"> </w:t>
      </w:r>
      <w:r>
        <w:rPr>
          <w:rFonts w:ascii="Consolas"/>
          <w:color w:val="409F6F"/>
          <w:sz w:val="22"/>
        </w:rPr>
        <w:t>7</w:t>
      </w:r>
      <w:r>
        <w:rPr>
          <w:rFonts w:ascii="Consolas"/>
          <w:color w:val="409F6F"/>
          <w:spacing w:val="-5"/>
          <w:sz w:val="22"/>
        </w:rPr>
        <w:t xml:space="preserve"> </w:t>
      </w:r>
      <w:r>
        <w:rPr>
          <w:rFonts w:ascii="Consolas"/>
          <w:color w:val="666666"/>
          <w:spacing w:val="-10"/>
          <w:sz w:val="22"/>
        </w:rPr>
        <w:t>}</w:t>
      </w:r>
    </w:p>
    <w:p w14:paraId="6AE887B5">
      <w:pPr>
        <w:spacing w:before="4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5"/>
          <w:sz w:val="22"/>
        </w:rPr>
        <w:t>};</w:t>
      </w:r>
    </w:p>
    <w:p w14:paraId="2DD0A343">
      <w:pPr>
        <w:pStyle w:val="6"/>
        <w:spacing w:before="197"/>
        <w:ind w:left="360"/>
      </w:pPr>
      <w:r>
        <w:rPr>
          <w:spacing w:val="-6"/>
        </w:rPr>
        <w:t>Write</w:t>
      </w:r>
      <w:r>
        <w:rPr>
          <w:spacing w:val="-16"/>
        </w:rPr>
        <w:t xml:space="preserve"> </w:t>
      </w:r>
      <w:r>
        <w:rPr>
          <w:spacing w:val="-6"/>
        </w:rPr>
        <w:t>code</w:t>
      </w:r>
      <w:r>
        <w:rPr>
          <w:spacing w:val="-16"/>
        </w:rPr>
        <w:t xml:space="preserve"> </w:t>
      </w:r>
      <w:r>
        <w:rPr>
          <w:spacing w:val="-6"/>
        </w:rPr>
        <w:t>to:</w:t>
      </w:r>
    </w:p>
    <w:p w14:paraId="66E1A2A2">
      <w:pPr>
        <w:pStyle w:val="9"/>
        <w:numPr>
          <w:ilvl w:val="0"/>
          <w:numId w:val="3"/>
        </w:numPr>
        <w:tabs>
          <w:tab w:val="left" w:pos="1079"/>
        </w:tabs>
        <w:spacing w:before="194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“Mouse”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exists</w:t>
      </w:r>
    </w:p>
    <w:p w14:paraId="267BB755">
      <w:pPr>
        <w:pStyle w:val="9"/>
        <w:numPr>
          <w:ilvl w:val="0"/>
          <w:numId w:val="3"/>
        </w:numPr>
        <w:tabs>
          <w:tab w:val="left" w:pos="1079"/>
        </w:tabs>
        <w:spacing w:before="50" w:after="0" w:line="240" w:lineRule="auto"/>
        <w:ind w:left="1079" w:right="0" w:hanging="359"/>
        <w:jc w:val="left"/>
        <w:rPr>
          <w:sz w:val="24"/>
        </w:rPr>
      </w:pPr>
      <w:r>
        <w:rPr>
          <w:spacing w:val="-8"/>
          <w:sz w:val="24"/>
        </w:rPr>
        <w:t>Update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quantity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“Laptop”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10</w:t>
      </w:r>
    </w:p>
    <w:p w14:paraId="6CF6D8AD">
      <w:pPr>
        <w:pStyle w:val="9"/>
        <w:numPr>
          <w:ilvl w:val="0"/>
          <w:numId w:val="3"/>
        </w:numPr>
        <w:tabs>
          <w:tab w:val="left" w:pos="1079"/>
        </w:tabs>
        <w:spacing w:before="50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Print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products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whose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quantity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greater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than</w:t>
      </w:r>
      <w:r>
        <w:rPr>
          <w:spacing w:val="-17"/>
          <w:sz w:val="24"/>
        </w:rPr>
        <w:t xml:space="preserve"> </w:t>
      </w:r>
      <w:r>
        <w:rPr>
          <w:spacing w:val="-10"/>
          <w:sz w:val="24"/>
        </w:rPr>
        <w:t>6</w:t>
      </w:r>
    </w:p>
    <w:p w14:paraId="70C3FDA2">
      <w:pPr>
        <w:pStyle w:val="9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720" w:right="1440" w:bottom="280" w:left="1440" w:header="720" w:footer="720" w:gutter="0"/>
          <w:cols w:space="720" w:num="1"/>
        </w:sectPr>
      </w:pPr>
    </w:p>
    <w:p w14:paraId="23912E04">
      <w:pPr>
        <w:pStyle w:val="3"/>
        <w:spacing w:before="80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10"/>
        </w:rPr>
        <w:t>4</w:t>
      </w:r>
    </w:p>
    <w:p w14:paraId="53314C80">
      <w:pPr>
        <w:pStyle w:val="6"/>
        <w:spacing w:before="200"/>
        <w:ind w:left="360"/>
      </w:pPr>
      <w:r>
        <w:rPr>
          <w:spacing w:val="-6"/>
        </w:rPr>
        <w:t>Given</w:t>
      </w:r>
      <w:r>
        <w:rPr>
          <w:spacing w:val="-24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following</w:t>
      </w:r>
      <w:r>
        <w:rPr>
          <w:spacing w:val="-23"/>
        </w:rPr>
        <w:t xml:space="preserve"> </w:t>
      </w:r>
      <w:r>
        <w:rPr>
          <w:spacing w:val="-6"/>
        </w:rPr>
        <w:t>class:</w:t>
      </w:r>
    </w:p>
    <w:p w14:paraId="058DF626">
      <w:pPr>
        <w:spacing w:before="193" w:line="257" w:lineRule="exact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b/>
          <w:color w:val="006F1F"/>
          <w:sz w:val="22"/>
        </w:rPr>
        <w:t>public</w:t>
      </w:r>
      <w:r>
        <w:rPr>
          <w:rFonts w:ascii="Consolas"/>
          <w:b/>
          <w:color w:val="006F1F"/>
          <w:spacing w:val="-5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class</w:t>
      </w:r>
      <w:r>
        <w:rPr>
          <w:rFonts w:ascii="Consolas"/>
          <w:b/>
          <w:color w:val="006F1F"/>
          <w:spacing w:val="-4"/>
          <w:sz w:val="22"/>
        </w:rPr>
        <w:t xml:space="preserve"> </w:t>
      </w:r>
      <w:r>
        <w:rPr>
          <w:rFonts w:ascii="Consolas"/>
          <w:spacing w:val="-2"/>
          <w:sz w:val="22"/>
        </w:rPr>
        <w:t>Employee</w:t>
      </w:r>
    </w:p>
    <w:p w14:paraId="2D1A2714">
      <w:pPr>
        <w:spacing w:before="0" w:line="257" w:lineRule="exact"/>
        <w:ind w:left="360" w:right="0" w:firstLine="0"/>
        <w:jc w:val="left"/>
        <w:rPr>
          <w:rFonts w:ascii="Consolas"/>
          <w:sz w:val="22"/>
        </w:rPr>
      </w:pPr>
      <w:r>
        <w:rPr>
          <w:rFonts w:hint="default" w:ascii="Consolas"/>
          <w:color w:val="666666"/>
          <w:spacing w:val="-10"/>
          <w:sz w:val="22"/>
          <w:lang w:val="en-US"/>
        </w:rPr>
        <w:t>q</w:t>
      </w:r>
      <w:r>
        <w:rPr>
          <w:rFonts w:ascii="Consolas"/>
          <w:color w:val="666666"/>
          <w:spacing w:val="-10"/>
          <w:sz w:val="22"/>
        </w:rPr>
        <w:t>{</w:t>
      </w:r>
    </w:p>
    <w:p w14:paraId="21239BA0">
      <w:pPr>
        <w:spacing w:before="0" w:line="257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b/>
          <w:color w:val="006F1F"/>
          <w:sz w:val="22"/>
        </w:rPr>
        <w:t>public</w:t>
      </w:r>
      <w:r>
        <w:rPr>
          <w:rFonts w:ascii="Consolas"/>
          <w:b/>
          <w:color w:val="006F1F"/>
          <w:spacing w:val="-4"/>
          <w:sz w:val="22"/>
        </w:rPr>
        <w:t xml:space="preserve"> </w:t>
      </w:r>
      <w:r>
        <w:rPr>
          <w:rFonts w:ascii="Consolas"/>
          <w:color w:val="901F00"/>
          <w:sz w:val="22"/>
        </w:rPr>
        <w:t>int</w:t>
      </w:r>
      <w:r>
        <w:rPr>
          <w:rFonts w:ascii="Consolas"/>
          <w:color w:val="901F00"/>
          <w:spacing w:val="-4"/>
          <w:sz w:val="22"/>
        </w:rPr>
        <w:t xml:space="preserve"> </w:t>
      </w:r>
      <w:r>
        <w:rPr>
          <w:rFonts w:ascii="Consolas"/>
          <w:sz w:val="22"/>
        </w:rPr>
        <w:t>Id</w:t>
      </w:r>
      <w:r>
        <w:rPr>
          <w:rFonts w:ascii="Consolas"/>
          <w:spacing w:val="-2"/>
          <w:sz w:val="22"/>
        </w:rPr>
        <w:t xml:space="preserve"> </w:t>
      </w:r>
      <w:r>
        <w:rPr>
          <w:rFonts w:ascii="Consolas"/>
          <w:color w:val="666666"/>
          <w:sz w:val="22"/>
        </w:rPr>
        <w:t>{</w:t>
      </w:r>
      <w:r>
        <w:rPr>
          <w:rFonts w:ascii="Consolas"/>
          <w:color w:val="666666"/>
          <w:spacing w:val="-4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get</w:t>
      </w:r>
      <w:r>
        <w:rPr>
          <w:rFonts w:ascii="Consolas"/>
          <w:color w:val="666666"/>
          <w:sz w:val="22"/>
        </w:rPr>
        <w:t>;</w:t>
      </w:r>
      <w:r>
        <w:rPr>
          <w:rFonts w:ascii="Consolas"/>
          <w:color w:val="666666"/>
          <w:spacing w:val="-5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set</w:t>
      </w:r>
      <w:r>
        <w:rPr>
          <w:rFonts w:ascii="Consolas"/>
          <w:color w:val="666666"/>
          <w:sz w:val="22"/>
        </w:rPr>
        <w:t>;</w:t>
      </w:r>
      <w:r>
        <w:rPr>
          <w:rFonts w:ascii="Consolas"/>
          <w:color w:val="666666"/>
          <w:spacing w:val="-4"/>
          <w:sz w:val="22"/>
        </w:rPr>
        <w:t xml:space="preserve"> </w:t>
      </w:r>
      <w:r>
        <w:rPr>
          <w:rFonts w:ascii="Consolas"/>
          <w:color w:val="666666"/>
          <w:spacing w:val="-10"/>
          <w:sz w:val="22"/>
        </w:rPr>
        <w:t>}</w:t>
      </w:r>
    </w:p>
    <w:p w14:paraId="0325B657">
      <w:pPr>
        <w:spacing w:before="1"/>
        <w:ind w:left="845" w:right="3918" w:firstLine="0"/>
        <w:jc w:val="left"/>
        <w:rPr>
          <w:rFonts w:ascii="Consolas"/>
          <w:sz w:val="22"/>
        </w:rPr>
      </w:pPr>
      <w:r>
        <w:rPr>
          <w:rFonts w:ascii="Consolas"/>
          <w:b/>
          <w:color w:val="006F1F"/>
          <w:sz w:val="22"/>
        </w:rPr>
        <w:t xml:space="preserve">public </w:t>
      </w:r>
      <w:r>
        <w:rPr>
          <w:rFonts w:ascii="Consolas"/>
          <w:color w:val="901F00"/>
          <w:sz w:val="22"/>
        </w:rPr>
        <w:t xml:space="preserve">string </w:t>
      </w:r>
      <w:r>
        <w:rPr>
          <w:rFonts w:ascii="Consolas"/>
          <w:sz w:val="22"/>
        </w:rPr>
        <w:t xml:space="preserve">Name </w:t>
      </w:r>
      <w:r>
        <w:rPr>
          <w:rFonts w:ascii="Consolas"/>
          <w:color w:val="666666"/>
          <w:sz w:val="22"/>
        </w:rPr>
        <w:t xml:space="preserve">{ </w:t>
      </w:r>
      <w:r>
        <w:rPr>
          <w:rFonts w:ascii="Consolas"/>
          <w:b/>
          <w:color w:val="006F1F"/>
          <w:sz w:val="22"/>
        </w:rPr>
        <w:t>get</w:t>
      </w:r>
      <w:r>
        <w:rPr>
          <w:rFonts w:ascii="Consolas"/>
          <w:color w:val="666666"/>
          <w:sz w:val="22"/>
        </w:rPr>
        <w:t xml:space="preserve">; </w:t>
      </w:r>
      <w:r>
        <w:rPr>
          <w:rFonts w:ascii="Consolas"/>
          <w:b/>
          <w:color w:val="006F1F"/>
          <w:sz w:val="22"/>
        </w:rPr>
        <w:t>set</w:t>
      </w:r>
      <w:r>
        <w:rPr>
          <w:rFonts w:ascii="Consolas"/>
          <w:color w:val="666666"/>
          <w:sz w:val="22"/>
        </w:rPr>
        <w:t xml:space="preserve">; } </w:t>
      </w:r>
      <w:r>
        <w:rPr>
          <w:rFonts w:ascii="Consolas"/>
          <w:b/>
          <w:color w:val="006F1F"/>
          <w:sz w:val="22"/>
        </w:rPr>
        <w:t>public</w:t>
      </w:r>
      <w:r>
        <w:rPr>
          <w:rFonts w:ascii="Consolas"/>
          <w:b/>
          <w:color w:val="006F1F"/>
          <w:spacing w:val="-7"/>
          <w:sz w:val="22"/>
        </w:rPr>
        <w:t xml:space="preserve"> </w:t>
      </w:r>
      <w:r>
        <w:rPr>
          <w:rFonts w:ascii="Consolas"/>
          <w:color w:val="901F00"/>
          <w:sz w:val="22"/>
        </w:rPr>
        <w:t>string</w:t>
      </w:r>
      <w:r>
        <w:rPr>
          <w:rFonts w:ascii="Consolas"/>
          <w:color w:val="901F00"/>
          <w:spacing w:val="-6"/>
          <w:sz w:val="22"/>
        </w:rPr>
        <w:t xml:space="preserve"> </w:t>
      </w:r>
      <w:r>
        <w:rPr>
          <w:rFonts w:ascii="Consolas"/>
          <w:sz w:val="22"/>
        </w:rPr>
        <w:t>Department</w:t>
      </w:r>
      <w:r>
        <w:rPr>
          <w:rFonts w:ascii="Consolas"/>
          <w:spacing w:val="-6"/>
          <w:sz w:val="22"/>
        </w:rPr>
        <w:t xml:space="preserve"> </w:t>
      </w:r>
      <w:r>
        <w:rPr>
          <w:rFonts w:ascii="Consolas"/>
          <w:color w:val="666666"/>
          <w:sz w:val="22"/>
        </w:rPr>
        <w:t>{</w:t>
      </w:r>
      <w:r>
        <w:rPr>
          <w:rFonts w:ascii="Consolas"/>
          <w:color w:val="666666"/>
          <w:spacing w:val="-7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get</w:t>
      </w:r>
      <w:r>
        <w:rPr>
          <w:rFonts w:ascii="Consolas"/>
          <w:color w:val="666666"/>
          <w:sz w:val="22"/>
        </w:rPr>
        <w:t>;</w:t>
      </w:r>
      <w:r>
        <w:rPr>
          <w:rFonts w:ascii="Consolas"/>
          <w:color w:val="666666"/>
          <w:spacing w:val="-7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set</w:t>
      </w:r>
      <w:r>
        <w:rPr>
          <w:rFonts w:ascii="Consolas"/>
          <w:color w:val="666666"/>
          <w:sz w:val="22"/>
        </w:rPr>
        <w:t>;</w:t>
      </w:r>
      <w:r>
        <w:rPr>
          <w:rFonts w:ascii="Consolas"/>
          <w:color w:val="666666"/>
          <w:spacing w:val="-7"/>
          <w:sz w:val="22"/>
        </w:rPr>
        <w:t xml:space="preserve"> </w:t>
      </w:r>
      <w:r>
        <w:rPr>
          <w:rFonts w:ascii="Consolas"/>
          <w:color w:val="666666"/>
          <w:sz w:val="22"/>
        </w:rPr>
        <w:t xml:space="preserve">} </w:t>
      </w:r>
      <w:r>
        <w:rPr>
          <w:rFonts w:ascii="Consolas"/>
          <w:b/>
          <w:color w:val="006F1F"/>
          <w:sz w:val="22"/>
        </w:rPr>
        <w:t xml:space="preserve">public </w:t>
      </w:r>
      <w:r>
        <w:rPr>
          <w:rFonts w:ascii="Consolas"/>
          <w:color w:val="901F00"/>
          <w:sz w:val="22"/>
        </w:rPr>
        <w:t xml:space="preserve">decimal </w:t>
      </w:r>
      <w:r>
        <w:rPr>
          <w:rFonts w:ascii="Consolas"/>
          <w:sz w:val="22"/>
        </w:rPr>
        <w:t xml:space="preserve">Salary </w:t>
      </w:r>
      <w:r>
        <w:rPr>
          <w:rFonts w:ascii="Consolas"/>
          <w:color w:val="666666"/>
          <w:sz w:val="22"/>
        </w:rPr>
        <w:t xml:space="preserve">{ </w:t>
      </w:r>
      <w:r>
        <w:rPr>
          <w:rFonts w:ascii="Consolas"/>
          <w:b/>
          <w:color w:val="006F1F"/>
          <w:sz w:val="22"/>
        </w:rPr>
        <w:t>get</w:t>
      </w:r>
      <w:r>
        <w:rPr>
          <w:rFonts w:ascii="Consolas"/>
          <w:color w:val="666666"/>
          <w:sz w:val="22"/>
        </w:rPr>
        <w:t xml:space="preserve">; </w:t>
      </w:r>
      <w:r>
        <w:rPr>
          <w:rFonts w:ascii="Consolas"/>
          <w:b/>
          <w:color w:val="006F1F"/>
          <w:sz w:val="22"/>
        </w:rPr>
        <w:t>set</w:t>
      </w:r>
      <w:r>
        <w:rPr>
          <w:rFonts w:ascii="Consolas"/>
          <w:color w:val="666666"/>
          <w:sz w:val="22"/>
        </w:rPr>
        <w:t>; }</w:t>
      </w:r>
    </w:p>
    <w:p w14:paraId="162D9D54">
      <w:pPr>
        <w:spacing w:before="3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}</w:t>
      </w:r>
    </w:p>
    <w:p w14:paraId="0318E590">
      <w:pPr>
        <w:pStyle w:val="6"/>
        <w:spacing w:before="197"/>
        <w:ind w:left="360"/>
      </w:pP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following</w:t>
      </w:r>
      <w:r>
        <w:rPr>
          <w:spacing w:val="-20"/>
        </w:rPr>
        <w:t xml:space="preserve"> </w:t>
      </w:r>
      <w:r>
        <w:rPr>
          <w:spacing w:val="-6"/>
        </w:rPr>
        <w:t>list:</w:t>
      </w:r>
    </w:p>
    <w:p w14:paraId="36F8DAD8">
      <w:pPr>
        <w:spacing w:before="196" w:line="257" w:lineRule="exact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color w:val="901F00"/>
          <w:sz w:val="22"/>
        </w:rPr>
        <w:t>var</w:t>
      </w:r>
      <w:r>
        <w:rPr>
          <w:rFonts w:ascii="Consolas"/>
          <w:color w:val="901F00"/>
          <w:spacing w:val="-4"/>
          <w:sz w:val="22"/>
        </w:rPr>
        <w:t xml:space="preserve"> </w:t>
      </w:r>
      <w:r>
        <w:rPr>
          <w:rFonts w:ascii="Consolas"/>
          <w:sz w:val="22"/>
        </w:rPr>
        <w:t>employees</w:t>
      </w:r>
      <w:r>
        <w:rPr>
          <w:rFonts w:ascii="Consolas"/>
          <w:spacing w:val="-2"/>
          <w:sz w:val="22"/>
        </w:rPr>
        <w:t xml:space="preserve"> </w:t>
      </w:r>
      <w:r>
        <w:rPr>
          <w:rFonts w:ascii="Consolas"/>
          <w:color w:val="666666"/>
          <w:sz w:val="22"/>
        </w:rPr>
        <w:t>=</w:t>
      </w:r>
      <w:r>
        <w:rPr>
          <w:rFonts w:ascii="Consolas"/>
          <w:color w:val="666666"/>
          <w:spacing w:val="-3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new</w:t>
      </w:r>
      <w:r>
        <w:rPr>
          <w:rFonts w:ascii="Consolas"/>
          <w:b/>
          <w:color w:val="006F1F"/>
          <w:spacing w:val="-5"/>
          <w:sz w:val="22"/>
        </w:rPr>
        <w:t xml:space="preserve"> </w:t>
      </w:r>
      <w:r>
        <w:rPr>
          <w:rFonts w:ascii="Consolas"/>
          <w:spacing w:val="-2"/>
          <w:sz w:val="22"/>
        </w:rPr>
        <w:t>List</w:t>
      </w:r>
      <w:r>
        <w:rPr>
          <w:rFonts w:ascii="Consolas"/>
          <w:color w:val="666666"/>
          <w:spacing w:val="-2"/>
          <w:sz w:val="22"/>
        </w:rPr>
        <w:t>&lt;</w:t>
      </w:r>
      <w:r>
        <w:rPr>
          <w:rFonts w:ascii="Consolas"/>
          <w:spacing w:val="-2"/>
          <w:sz w:val="22"/>
        </w:rPr>
        <w:t>Employee</w:t>
      </w:r>
      <w:r>
        <w:rPr>
          <w:rFonts w:ascii="Consolas"/>
          <w:color w:val="666666"/>
          <w:spacing w:val="-2"/>
          <w:sz w:val="22"/>
        </w:rPr>
        <w:t>&gt;</w:t>
      </w:r>
    </w:p>
    <w:p w14:paraId="01F5C200">
      <w:pPr>
        <w:spacing w:before="0" w:after="38" w:line="257" w:lineRule="exact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{</w:t>
      </w:r>
    </w:p>
    <w:tbl>
      <w:tblPr>
        <w:tblStyle w:val="5"/>
        <w:tblW w:w="0" w:type="auto"/>
        <w:tblInd w:w="3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6"/>
        <w:gridCol w:w="243"/>
        <w:gridCol w:w="362"/>
        <w:gridCol w:w="242"/>
        <w:gridCol w:w="362"/>
        <w:gridCol w:w="604"/>
        <w:gridCol w:w="242"/>
        <w:gridCol w:w="4466"/>
      </w:tblGrid>
      <w:tr w14:paraId="1282C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2046" w:type="dxa"/>
          </w:tcPr>
          <w:p w14:paraId="3718262D">
            <w:pPr>
              <w:pStyle w:val="10"/>
              <w:spacing w:line="219" w:lineRule="exact"/>
              <w:ind w:right="59"/>
              <w:jc w:val="right"/>
              <w:rPr>
                <w:sz w:val="22"/>
              </w:rPr>
            </w:pPr>
            <w:r>
              <w:rPr>
                <w:b/>
                <w:color w:val="006F1F"/>
                <w:sz w:val="22"/>
              </w:rPr>
              <w:t>new</w:t>
            </w:r>
            <w:r>
              <w:rPr>
                <w:b/>
                <w:color w:val="006F1F"/>
                <w:spacing w:val="-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Employee</w:t>
            </w:r>
          </w:p>
        </w:tc>
        <w:tc>
          <w:tcPr>
            <w:tcW w:w="243" w:type="dxa"/>
          </w:tcPr>
          <w:p w14:paraId="7D4CB967">
            <w:pPr>
              <w:pStyle w:val="10"/>
              <w:spacing w:line="219" w:lineRule="exact"/>
              <w:ind w:left="1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{</w:t>
            </w:r>
          </w:p>
        </w:tc>
        <w:tc>
          <w:tcPr>
            <w:tcW w:w="362" w:type="dxa"/>
          </w:tcPr>
          <w:p w14:paraId="78B55C7B">
            <w:pPr>
              <w:pStyle w:val="10"/>
              <w:spacing w:line="219" w:lineRule="exact"/>
              <w:ind w:left="2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42" w:type="dxa"/>
          </w:tcPr>
          <w:p w14:paraId="1C1B6A2F">
            <w:pPr>
              <w:pStyle w:val="10"/>
              <w:spacing w:line="219" w:lineRule="exact"/>
              <w:ind w:left="5" w:right="4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=</w:t>
            </w:r>
          </w:p>
        </w:tc>
        <w:tc>
          <w:tcPr>
            <w:tcW w:w="362" w:type="dxa"/>
          </w:tcPr>
          <w:p w14:paraId="6882D036">
            <w:pPr>
              <w:pStyle w:val="10"/>
              <w:spacing w:line="219" w:lineRule="exact"/>
              <w:ind w:left="2"/>
              <w:jc w:val="center"/>
              <w:rPr>
                <w:sz w:val="22"/>
              </w:rPr>
            </w:pPr>
            <w:r>
              <w:rPr>
                <w:color w:val="409F6F"/>
                <w:spacing w:val="-5"/>
                <w:sz w:val="22"/>
              </w:rPr>
              <w:t>1</w:t>
            </w:r>
            <w:r>
              <w:rPr>
                <w:color w:val="666666"/>
                <w:spacing w:val="-5"/>
                <w:sz w:val="22"/>
              </w:rPr>
              <w:t>,</w:t>
            </w:r>
          </w:p>
        </w:tc>
        <w:tc>
          <w:tcPr>
            <w:tcW w:w="604" w:type="dxa"/>
          </w:tcPr>
          <w:p w14:paraId="365ECFBD">
            <w:pPr>
              <w:pStyle w:val="10"/>
              <w:spacing w:line="219" w:lineRule="exact"/>
              <w:ind w:lef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42" w:type="dxa"/>
          </w:tcPr>
          <w:p w14:paraId="44E0EC30">
            <w:pPr>
              <w:pStyle w:val="10"/>
              <w:spacing w:line="219" w:lineRule="exact"/>
              <w:ind w:left="5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=</w:t>
            </w:r>
          </w:p>
        </w:tc>
        <w:tc>
          <w:tcPr>
            <w:tcW w:w="4466" w:type="dxa"/>
          </w:tcPr>
          <w:p w14:paraId="17CE413F">
            <w:pPr>
              <w:pStyle w:val="10"/>
              <w:spacing w:line="219" w:lineRule="exact"/>
              <w:ind w:left="63"/>
              <w:rPr>
                <w:sz w:val="22"/>
              </w:rPr>
            </w:pPr>
            <w:r>
              <w:rPr>
                <w:color w:val="406F9F"/>
                <w:sz w:val="22"/>
              </w:rPr>
              <w:t>"Ahmed"</w:t>
            </w:r>
            <w:r>
              <w:rPr>
                <w:color w:val="666666"/>
                <w:sz w:val="22"/>
              </w:rPr>
              <w:t>,</w:t>
            </w:r>
            <w:r>
              <w:rPr>
                <w:color w:val="666666"/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Department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color w:val="666666"/>
                <w:sz w:val="22"/>
              </w:rPr>
              <w:t>=</w:t>
            </w:r>
            <w:r>
              <w:rPr>
                <w:color w:val="666666"/>
                <w:spacing w:val="-6"/>
                <w:sz w:val="22"/>
              </w:rPr>
              <w:t xml:space="preserve"> </w:t>
            </w:r>
            <w:r>
              <w:rPr>
                <w:color w:val="406F9F"/>
                <w:sz w:val="22"/>
              </w:rPr>
              <w:t>"IT"</w:t>
            </w:r>
            <w:r>
              <w:rPr>
                <w:color w:val="666666"/>
                <w:sz w:val="22"/>
              </w:rPr>
              <w:t>,</w:t>
            </w:r>
            <w:r>
              <w:rPr>
                <w:color w:val="666666"/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Salary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color w:val="666666"/>
                <w:spacing w:val="-10"/>
                <w:sz w:val="22"/>
              </w:rPr>
              <w:t>=</w:t>
            </w:r>
          </w:p>
        </w:tc>
      </w:tr>
      <w:tr w14:paraId="2E874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2046" w:type="dxa"/>
          </w:tcPr>
          <w:p w14:paraId="325C5808">
            <w:pPr>
              <w:pStyle w:val="10"/>
              <w:spacing w:line="238" w:lineRule="exact"/>
              <w:ind w:left="50"/>
              <w:rPr>
                <w:sz w:val="22"/>
              </w:rPr>
            </w:pPr>
            <w:r>
              <w:rPr>
                <w:color w:val="409F6F"/>
                <w:sz w:val="22"/>
              </w:rPr>
              <w:t>12000</w:t>
            </w:r>
            <w:r>
              <w:rPr>
                <w:color w:val="409F6F"/>
                <w:spacing w:val="-4"/>
                <w:sz w:val="22"/>
              </w:rPr>
              <w:t xml:space="preserve"> </w:t>
            </w:r>
            <w:r>
              <w:rPr>
                <w:color w:val="666666"/>
                <w:spacing w:val="-5"/>
                <w:sz w:val="22"/>
              </w:rPr>
              <w:t>},</w:t>
            </w:r>
          </w:p>
        </w:tc>
        <w:tc>
          <w:tcPr>
            <w:tcW w:w="243" w:type="dxa"/>
          </w:tcPr>
          <w:p w14:paraId="34C39CD0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62" w:type="dxa"/>
          </w:tcPr>
          <w:p w14:paraId="5F0C9A3B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242" w:type="dxa"/>
          </w:tcPr>
          <w:p w14:paraId="2CED9A71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62" w:type="dxa"/>
          </w:tcPr>
          <w:p w14:paraId="1AF7EE50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604" w:type="dxa"/>
          </w:tcPr>
          <w:p w14:paraId="2D61FAF8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242" w:type="dxa"/>
          </w:tcPr>
          <w:p w14:paraId="42679319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4466" w:type="dxa"/>
          </w:tcPr>
          <w:p w14:paraId="10D1FC24">
            <w:pPr>
              <w:pStyle w:val="10"/>
              <w:rPr>
                <w:rFonts w:ascii="Times New Roman"/>
                <w:sz w:val="18"/>
              </w:rPr>
            </w:pPr>
          </w:p>
        </w:tc>
      </w:tr>
      <w:tr w14:paraId="21E60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2046" w:type="dxa"/>
          </w:tcPr>
          <w:p w14:paraId="085A459B">
            <w:pPr>
              <w:pStyle w:val="10"/>
              <w:spacing w:line="237" w:lineRule="exact"/>
              <w:ind w:right="59"/>
              <w:jc w:val="right"/>
              <w:rPr>
                <w:sz w:val="22"/>
              </w:rPr>
            </w:pPr>
            <w:r>
              <w:rPr>
                <w:b/>
                <w:color w:val="006F1F"/>
                <w:sz w:val="22"/>
              </w:rPr>
              <w:t>new</w:t>
            </w:r>
            <w:r>
              <w:rPr>
                <w:b/>
                <w:color w:val="006F1F"/>
                <w:spacing w:val="-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Employee</w:t>
            </w:r>
          </w:p>
        </w:tc>
        <w:tc>
          <w:tcPr>
            <w:tcW w:w="243" w:type="dxa"/>
          </w:tcPr>
          <w:p w14:paraId="25EF9F61">
            <w:pPr>
              <w:pStyle w:val="10"/>
              <w:spacing w:line="237" w:lineRule="exact"/>
              <w:ind w:left="1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{</w:t>
            </w:r>
          </w:p>
        </w:tc>
        <w:tc>
          <w:tcPr>
            <w:tcW w:w="362" w:type="dxa"/>
          </w:tcPr>
          <w:p w14:paraId="11BC5C2A">
            <w:pPr>
              <w:pStyle w:val="10"/>
              <w:spacing w:line="237" w:lineRule="exact"/>
              <w:ind w:left="2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42" w:type="dxa"/>
          </w:tcPr>
          <w:p w14:paraId="3F7C848D">
            <w:pPr>
              <w:pStyle w:val="10"/>
              <w:spacing w:line="237" w:lineRule="exact"/>
              <w:ind w:left="5" w:right="4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=</w:t>
            </w:r>
          </w:p>
        </w:tc>
        <w:tc>
          <w:tcPr>
            <w:tcW w:w="362" w:type="dxa"/>
          </w:tcPr>
          <w:p w14:paraId="1967D771">
            <w:pPr>
              <w:pStyle w:val="10"/>
              <w:spacing w:line="237" w:lineRule="exact"/>
              <w:ind w:left="2"/>
              <w:jc w:val="center"/>
              <w:rPr>
                <w:sz w:val="22"/>
              </w:rPr>
            </w:pPr>
            <w:r>
              <w:rPr>
                <w:color w:val="409F6F"/>
                <w:spacing w:val="-5"/>
                <w:sz w:val="22"/>
              </w:rPr>
              <w:t>2</w:t>
            </w:r>
            <w:r>
              <w:rPr>
                <w:color w:val="666666"/>
                <w:spacing w:val="-5"/>
                <w:sz w:val="22"/>
              </w:rPr>
              <w:t>,</w:t>
            </w:r>
          </w:p>
        </w:tc>
        <w:tc>
          <w:tcPr>
            <w:tcW w:w="604" w:type="dxa"/>
          </w:tcPr>
          <w:p w14:paraId="5EA480BA">
            <w:pPr>
              <w:pStyle w:val="10"/>
              <w:spacing w:line="237" w:lineRule="exact"/>
              <w:ind w:lef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42" w:type="dxa"/>
          </w:tcPr>
          <w:p w14:paraId="64EBC902">
            <w:pPr>
              <w:pStyle w:val="10"/>
              <w:spacing w:line="237" w:lineRule="exact"/>
              <w:ind w:left="5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=</w:t>
            </w:r>
          </w:p>
        </w:tc>
        <w:tc>
          <w:tcPr>
            <w:tcW w:w="4466" w:type="dxa"/>
          </w:tcPr>
          <w:p w14:paraId="37EC782A">
            <w:pPr>
              <w:pStyle w:val="10"/>
              <w:spacing w:line="237" w:lineRule="exact"/>
              <w:ind w:left="63"/>
              <w:rPr>
                <w:sz w:val="22"/>
              </w:rPr>
            </w:pPr>
            <w:r>
              <w:rPr>
                <w:color w:val="406F9F"/>
                <w:sz w:val="22"/>
              </w:rPr>
              <w:t>"Sara"</w:t>
            </w:r>
            <w:r>
              <w:rPr>
                <w:color w:val="666666"/>
                <w:sz w:val="22"/>
              </w:rPr>
              <w:t>,</w:t>
            </w:r>
            <w:r>
              <w:rPr>
                <w:color w:val="666666"/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Department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color w:val="666666"/>
                <w:sz w:val="22"/>
              </w:rPr>
              <w:t>=</w:t>
            </w:r>
            <w:r>
              <w:rPr>
                <w:color w:val="666666"/>
                <w:spacing w:val="-8"/>
                <w:sz w:val="22"/>
              </w:rPr>
              <w:t xml:space="preserve"> </w:t>
            </w:r>
            <w:r>
              <w:rPr>
                <w:color w:val="406F9F"/>
                <w:sz w:val="22"/>
              </w:rPr>
              <w:t>"HR"</w:t>
            </w:r>
            <w:r>
              <w:rPr>
                <w:color w:val="666666"/>
                <w:sz w:val="22"/>
              </w:rPr>
              <w:t>,</w:t>
            </w:r>
            <w:r>
              <w:rPr>
                <w:color w:val="666666"/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Salary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color w:val="666666"/>
                <w:spacing w:val="-10"/>
                <w:sz w:val="22"/>
              </w:rPr>
              <w:t>=</w:t>
            </w:r>
          </w:p>
        </w:tc>
      </w:tr>
      <w:tr w14:paraId="453F9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2046" w:type="dxa"/>
          </w:tcPr>
          <w:p w14:paraId="397AFF42">
            <w:pPr>
              <w:pStyle w:val="10"/>
              <w:spacing w:line="237" w:lineRule="exact"/>
              <w:ind w:left="50"/>
              <w:rPr>
                <w:sz w:val="22"/>
              </w:rPr>
            </w:pPr>
            <w:r>
              <w:rPr>
                <w:color w:val="409F6F"/>
                <w:sz w:val="22"/>
              </w:rPr>
              <w:t>8000</w:t>
            </w:r>
            <w:r>
              <w:rPr>
                <w:color w:val="409F6F"/>
                <w:spacing w:val="-4"/>
                <w:sz w:val="22"/>
              </w:rPr>
              <w:t xml:space="preserve"> </w:t>
            </w:r>
            <w:r>
              <w:rPr>
                <w:color w:val="666666"/>
                <w:spacing w:val="-5"/>
                <w:sz w:val="22"/>
              </w:rPr>
              <w:t>},</w:t>
            </w:r>
          </w:p>
        </w:tc>
        <w:tc>
          <w:tcPr>
            <w:tcW w:w="243" w:type="dxa"/>
          </w:tcPr>
          <w:p w14:paraId="7446005C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62" w:type="dxa"/>
          </w:tcPr>
          <w:p w14:paraId="070122D2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242" w:type="dxa"/>
          </w:tcPr>
          <w:p w14:paraId="29FA3871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62" w:type="dxa"/>
          </w:tcPr>
          <w:p w14:paraId="10C89A08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604" w:type="dxa"/>
          </w:tcPr>
          <w:p w14:paraId="296C7797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242" w:type="dxa"/>
          </w:tcPr>
          <w:p w14:paraId="1908C1C1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4466" w:type="dxa"/>
          </w:tcPr>
          <w:p w14:paraId="5F37210F">
            <w:pPr>
              <w:pStyle w:val="10"/>
              <w:rPr>
                <w:rFonts w:ascii="Times New Roman"/>
                <w:sz w:val="18"/>
              </w:rPr>
            </w:pPr>
          </w:p>
        </w:tc>
      </w:tr>
      <w:tr w14:paraId="26AEC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2046" w:type="dxa"/>
          </w:tcPr>
          <w:p w14:paraId="7E309E87">
            <w:pPr>
              <w:pStyle w:val="10"/>
              <w:spacing w:line="238" w:lineRule="exact"/>
              <w:ind w:right="59"/>
              <w:jc w:val="right"/>
              <w:rPr>
                <w:sz w:val="22"/>
              </w:rPr>
            </w:pPr>
            <w:r>
              <w:rPr>
                <w:b/>
                <w:color w:val="006F1F"/>
                <w:sz w:val="22"/>
              </w:rPr>
              <w:t>new</w:t>
            </w:r>
            <w:r>
              <w:rPr>
                <w:b/>
                <w:color w:val="006F1F"/>
                <w:spacing w:val="-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Employee</w:t>
            </w:r>
          </w:p>
        </w:tc>
        <w:tc>
          <w:tcPr>
            <w:tcW w:w="243" w:type="dxa"/>
          </w:tcPr>
          <w:p w14:paraId="7B1EACD9">
            <w:pPr>
              <w:pStyle w:val="10"/>
              <w:spacing w:line="238" w:lineRule="exact"/>
              <w:ind w:left="1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{</w:t>
            </w:r>
          </w:p>
        </w:tc>
        <w:tc>
          <w:tcPr>
            <w:tcW w:w="362" w:type="dxa"/>
          </w:tcPr>
          <w:p w14:paraId="04814E35">
            <w:pPr>
              <w:pStyle w:val="10"/>
              <w:spacing w:line="238" w:lineRule="exact"/>
              <w:ind w:left="2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42" w:type="dxa"/>
          </w:tcPr>
          <w:p w14:paraId="69EBD06B">
            <w:pPr>
              <w:pStyle w:val="10"/>
              <w:spacing w:line="238" w:lineRule="exact"/>
              <w:ind w:left="5" w:right="4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=</w:t>
            </w:r>
          </w:p>
        </w:tc>
        <w:tc>
          <w:tcPr>
            <w:tcW w:w="362" w:type="dxa"/>
          </w:tcPr>
          <w:p w14:paraId="5AC6E789">
            <w:pPr>
              <w:pStyle w:val="10"/>
              <w:spacing w:line="238" w:lineRule="exact"/>
              <w:ind w:left="2"/>
              <w:jc w:val="center"/>
              <w:rPr>
                <w:sz w:val="22"/>
              </w:rPr>
            </w:pPr>
            <w:r>
              <w:rPr>
                <w:color w:val="409F6F"/>
                <w:spacing w:val="-5"/>
                <w:sz w:val="22"/>
              </w:rPr>
              <w:t>3</w:t>
            </w:r>
            <w:r>
              <w:rPr>
                <w:color w:val="666666"/>
                <w:spacing w:val="-5"/>
                <w:sz w:val="22"/>
              </w:rPr>
              <w:t>,</w:t>
            </w:r>
          </w:p>
        </w:tc>
        <w:tc>
          <w:tcPr>
            <w:tcW w:w="604" w:type="dxa"/>
          </w:tcPr>
          <w:p w14:paraId="4CD83DDB">
            <w:pPr>
              <w:pStyle w:val="10"/>
              <w:spacing w:line="238" w:lineRule="exact"/>
              <w:ind w:lef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42" w:type="dxa"/>
          </w:tcPr>
          <w:p w14:paraId="173D5367">
            <w:pPr>
              <w:pStyle w:val="10"/>
              <w:spacing w:line="238" w:lineRule="exact"/>
              <w:ind w:left="5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=</w:t>
            </w:r>
          </w:p>
        </w:tc>
        <w:tc>
          <w:tcPr>
            <w:tcW w:w="4466" w:type="dxa"/>
          </w:tcPr>
          <w:p w14:paraId="1EF4D3AA">
            <w:pPr>
              <w:pStyle w:val="10"/>
              <w:spacing w:line="238" w:lineRule="exact"/>
              <w:ind w:left="63"/>
              <w:rPr>
                <w:sz w:val="22"/>
              </w:rPr>
            </w:pPr>
            <w:r>
              <w:rPr>
                <w:color w:val="406F9F"/>
                <w:sz w:val="22"/>
              </w:rPr>
              <w:t>"Mona"</w:t>
            </w:r>
            <w:r>
              <w:rPr>
                <w:color w:val="666666"/>
                <w:sz w:val="22"/>
              </w:rPr>
              <w:t>,</w:t>
            </w:r>
            <w:r>
              <w:rPr>
                <w:color w:val="666666"/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Department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color w:val="666666"/>
                <w:sz w:val="22"/>
              </w:rPr>
              <w:t>=</w:t>
            </w:r>
            <w:r>
              <w:rPr>
                <w:color w:val="666666"/>
                <w:spacing w:val="-8"/>
                <w:sz w:val="22"/>
              </w:rPr>
              <w:t xml:space="preserve"> </w:t>
            </w:r>
            <w:r>
              <w:rPr>
                <w:color w:val="406F9F"/>
                <w:sz w:val="22"/>
              </w:rPr>
              <w:t>"IT"</w:t>
            </w:r>
            <w:r>
              <w:rPr>
                <w:color w:val="666666"/>
                <w:sz w:val="22"/>
              </w:rPr>
              <w:t>,</w:t>
            </w:r>
            <w:r>
              <w:rPr>
                <w:color w:val="666666"/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Salary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color w:val="666666"/>
                <w:spacing w:val="-10"/>
                <w:sz w:val="22"/>
              </w:rPr>
              <w:t>=</w:t>
            </w:r>
          </w:p>
        </w:tc>
      </w:tr>
      <w:tr w14:paraId="4D57A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2046" w:type="dxa"/>
          </w:tcPr>
          <w:p w14:paraId="55EE0022">
            <w:pPr>
              <w:pStyle w:val="10"/>
              <w:spacing w:line="237" w:lineRule="exact"/>
              <w:ind w:left="50"/>
              <w:rPr>
                <w:sz w:val="22"/>
              </w:rPr>
            </w:pPr>
            <w:r>
              <w:rPr>
                <w:color w:val="409F6F"/>
                <w:sz w:val="22"/>
              </w:rPr>
              <w:t>15000</w:t>
            </w:r>
            <w:r>
              <w:rPr>
                <w:color w:val="409F6F"/>
                <w:spacing w:val="-4"/>
                <w:sz w:val="22"/>
              </w:rPr>
              <w:t xml:space="preserve"> </w:t>
            </w:r>
            <w:r>
              <w:rPr>
                <w:color w:val="666666"/>
                <w:spacing w:val="-5"/>
                <w:sz w:val="22"/>
              </w:rPr>
              <w:t>},</w:t>
            </w:r>
          </w:p>
        </w:tc>
        <w:tc>
          <w:tcPr>
            <w:tcW w:w="243" w:type="dxa"/>
          </w:tcPr>
          <w:p w14:paraId="51C0AA26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62" w:type="dxa"/>
          </w:tcPr>
          <w:p w14:paraId="3D9BF431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242" w:type="dxa"/>
          </w:tcPr>
          <w:p w14:paraId="43DF7795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62" w:type="dxa"/>
          </w:tcPr>
          <w:p w14:paraId="3BC7AD09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604" w:type="dxa"/>
          </w:tcPr>
          <w:p w14:paraId="06F5A593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242" w:type="dxa"/>
          </w:tcPr>
          <w:p w14:paraId="7EDBF678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4466" w:type="dxa"/>
          </w:tcPr>
          <w:p w14:paraId="00E61E27">
            <w:pPr>
              <w:pStyle w:val="10"/>
              <w:rPr>
                <w:rFonts w:ascii="Times New Roman"/>
                <w:sz w:val="18"/>
              </w:rPr>
            </w:pPr>
          </w:p>
        </w:tc>
      </w:tr>
      <w:tr w14:paraId="2407D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2046" w:type="dxa"/>
          </w:tcPr>
          <w:p w14:paraId="378F9C08">
            <w:pPr>
              <w:pStyle w:val="10"/>
              <w:spacing w:line="237" w:lineRule="exact"/>
              <w:ind w:right="59"/>
              <w:jc w:val="right"/>
              <w:rPr>
                <w:sz w:val="22"/>
              </w:rPr>
            </w:pPr>
            <w:r>
              <w:rPr>
                <w:b/>
                <w:color w:val="006F1F"/>
                <w:sz w:val="22"/>
              </w:rPr>
              <w:t>new</w:t>
            </w:r>
            <w:r>
              <w:rPr>
                <w:b/>
                <w:color w:val="006F1F"/>
                <w:spacing w:val="-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Employee</w:t>
            </w:r>
          </w:p>
        </w:tc>
        <w:tc>
          <w:tcPr>
            <w:tcW w:w="243" w:type="dxa"/>
          </w:tcPr>
          <w:p w14:paraId="47C4213D">
            <w:pPr>
              <w:pStyle w:val="10"/>
              <w:spacing w:line="237" w:lineRule="exact"/>
              <w:ind w:left="1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{</w:t>
            </w:r>
          </w:p>
        </w:tc>
        <w:tc>
          <w:tcPr>
            <w:tcW w:w="362" w:type="dxa"/>
          </w:tcPr>
          <w:p w14:paraId="3C25B934">
            <w:pPr>
              <w:pStyle w:val="10"/>
              <w:spacing w:line="237" w:lineRule="exact"/>
              <w:ind w:left="2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42" w:type="dxa"/>
          </w:tcPr>
          <w:p w14:paraId="6AAF6479">
            <w:pPr>
              <w:pStyle w:val="10"/>
              <w:spacing w:line="237" w:lineRule="exact"/>
              <w:ind w:left="5" w:right="4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=</w:t>
            </w:r>
          </w:p>
        </w:tc>
        <w:tc>
          <w:tcPr>
            <w:tcW w:w="362" w:type="dxa"/>
          </w:tcPr>
          <w:p w14:paraId="5FAF2865">
            <w:pPr>
              <w:pStyle w:val="10"/>
              <w:spacing w:line="237" w:lineRule="exact"/>
              <w:ind w:left="2"/>
              <w:jc w:val="center"/>
              <w:rPr>
                <w:sz w:val="22"/>
              </w:rPr>
            </w:pPr>
            <w:r>
              <w:rPr>
                <w:color w:val="409F6F"/>
                <w:spacing w:val="-5"/>
                <w:sz w:val="22"/>
              </w:rPr>
              <w:t>4</w:t>
            </w:r>
            <w:r>
              <w:rPr>
                <w:color w:val="666666"/>
                <w:spacing w:val="-5"/>
                <w:sz w:val="22"/>
              </w:rPr>
              <w:t>,</w:t>
            </w:r>
          </w:p>
        </w:tc>
        <w:tc>
          <w:tcPr>
            <w:tcW w:w="604" w:type="dxa"/>
          </w:tcPr>
          <w:p w14:paraId="3AF930CB">
            <w:pPr>
              <w:pStyle w:val="10"/>
              <w:spacing w:line="237" w:lineRule="exact"/>
              <w:ind w:lef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42" w:type="dxa"/>
          </w:tcPr>
          <w:p w14:paraId="34225913">
            <w:pPr>
              <w:pStyle w:val="10"/>
              <w:spacing w:line="237" w:lineRule="exact"/>
              <w:ind w:left="5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=</w:t>
            </w:r>
          </w:p>
        </w:tc>
        <w:tc>
          <w:tcPr>
            <w:tcW w:w="4466" w:type="dxa"/>
          </w:tcPr>
          <w:p w14:paraId="0AE24E9B">
            <w:pPr>
              <w:pStyle w:val="10"/>
              <w:spacing w:line="237" w:lineRule="exact"/>
              <w:ind w:left="63"/>
              <w:rPr>
                <w:sz w:val="22"/>
              </w:rPr>
            </w:pPr>
            <w:r>
              <w:rPr>
                <w:color w:val="406F9F"/>
                <w:sz w:val="22"/>
              </w:rPr>
              <w:t>"Omar"</w:t>
            </w:r>
            <w:r>
              <w:rPr>
                <w:color w:val="666666"/>
                <w:sz w:val="22"/>
              </w:rPr>
              <w:t>,</w:t>
            </w:r>
            <w:r>
              <w:rPr>
                <w:color w:val="666666"/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Department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color w:val="666666"/>
                <w:sz w:val="22"/>
              </w:rPr>
              <w:t>=</w:t>
            </w:r>
            <w:r>
              <w:rPr>
                <w:color w:val="666666"/>
                <w:spacing w:val="-8"/>
                <w:sz w:val="22"/>
              </w:rPr>
              <w:t xml:space="preserve"> </w:t>
            </w:r>
            <w:r>
              <w:rPr>
                <w:color w:val="406F9F"/>
                <w:spacing w:val="-2"/>
                <w:sz w:val="22"/>
              </w:rPr>
              <w:t>"Finance"</w:t>
            </w:r>
            <w:r>
              <w:rPr>
                <w:color w:val="666666"/>
                <w:spacing w:val="-2"/>
                <w:sz w:val="22"/>
              </w:rPr>
              <w:t>,</w:t>
            </w:r>
          </w:p>
        </w:tc>
      </w:tr>
      <w:tr w14:paraId="5B49A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2046" w:type="dxa"/>
          </w:tcPr>
          <w:p w14:paraId="17175B57">
            <w:pPr>
              <w:pStyle w:val="10"/>
              <w:spacing w:line="238" w:lineRule="exact"/>
              <w:ind w:right="59"/>
              <w:jc w:val="right"/>
              <w:rPr>
                <w:sz w:val="22"/>
              </w:rPr>
            </w:pPr>
            <w:r>
              <w:rPr>
                <w:sz w:val="22"/>
              </w:rPr>
              <w:t>Salary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color w:val="666666"/>
                <w:sz w:val="22"/>
              </w:rPr>
              <w:t>=</w:t>
            </w:r>
            <w:r>
              <w:rPr>
                <w:color w:val="666666"/>
                <w:spacing w:val="-3"/>
                <w:sz w:val="22"/>
              </w:rPr>
              <w:t xml:space="preserve"> </w:t>
            </w:r>
            <w:r>
              <w:rPr>
                <w:color w:val="409F6F"/>
                <w:sz w:val="22"/>
              </w:rPr>
              <w:t>9000</w:t>
            </w:r>
            <w:r>
              <w:rPr>
                <w:color w:val="409F6F"/>
                <w:spacing w:val="-2"/>
                <w:sz w:val="22"/>
              </w:rPr>
              <w:t xml:space="preserve"> </w:t>
            </w:r>
            <w:r>
              <w:rPr>
                <w:color w:val="666666"/>
                <w:spacing w:val="-5"/>
                <w:sz w:val="22"/>
              </w:rPr>
              <w:t>},</w:t>
            </w:r>
          </w:p>
        </w:tc>
        <w:tc>
          <w:tcPr>
            <w:tcW w:w="243" w:type="dxa"/>
          </w:tcPr>
          <w:p w14:paraId="096AB1EA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62" w:type="dxa"/>
          </w:tcPr>
          <w:p w14:paraId="4EC3C225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242" w:type="dxa"/>
          </w:tcPr>
          <w:p w14:paraId="2CC68F00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62" w:type="dxa"/>
          </w:tcPr>
          <w:p w14:paraId="3BC82FC9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604" w:type="dxa"/>
          </w:tcPr>
          <w:p w14:paraId="06482506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242" w:type="dxa"/>
          </w:tcPr>
          <w:p w14:paraId="7A0D4F45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4466" w:type="dxa"/>
          </w:tcPr>
          <w:p w14:paraId="22FB0AD3">
            <w:pPr>
              <w:pStyle w:val="10"/>
              <w:rPr>
                <w:rFonts w:ascii="Times New Roman"/>
                <w:sz w:val="18"/>
              </w:rPr>
            </w:pPr>
          </w:p>
        </w:tc>
      </w:tr>
      <w:tr w14:paraId="3A8DB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2046" w:type="dxa"/>
          </w:tcPr>
          <w:p w14:paraId="43025F35">
            <w:pPr>
              <w:pStyle w:val="10"/>
              <w:spacing w:line="237" w:lineRule="exact"/>
              <w:ind w:right="59"/>
              <w:jc w:val="right"/>
              <w:rPr>
                <w:sz w:val="22"/>
              </w:rPr>
            </w:pPr>
            <w:r>
              <w:rPr>
                <w:b/>
                <w:color w:val="006F1F"/>
                <w:sz w:val="22"/>
              </w:rPr>
              <w:t>new</w:t>
            </w:r>
            <w:r>
              <w:rPr>
                <w:b/>
                <w:color w:val="006F1F"/>
                <w:spacing w:val="-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Employee</w:t>
            </w:r>
          </w:p>
        </w:tc>
        <w:tc>
          <w:tcPr>
            <w:tcW w:w="243" w:type="dxa"/>
          </w:tcPr>
          <w:p w14:paraId="69EB5AD6">
            <w:pPr>
              <w:pStyle w:val="10"/>
              <w:spacing w:line="237" w:lineRule="exact"/>
              <w:ind w:left="1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{</w:t>
            </w:r>
          </w:p>
        </w:tc>
        <w:tc>
          <w:tcPr>
            <w:tcW w:w="362" w:type="dxa"/>
          </w:tcPr>
          <w:p w14:paraId="1EBA8F1E">
            <w:pPr>
              <w:pStyle w:val="10"/>
              <w:spacing w:line="237" w:lineRule="exact"/>
              <w:ind w:left="2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42" w:type="dxa"/>
          </w:tcPr>
          <w:p w14:paraId="75DA464C">
            <w:pPr>
              <w:pStyle w:val="10"/>
              <w:spacing w:line="237" w:lineRule="exact"/>
              <w:ind w:left="5" w:right="4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=</w:t>
            </w:r>
          </w:p>
        </w:tc>
        <w:tc>
          <w:tcPr>
            <w:tcW w:w="362" w:type="dxa"/>
          </w:tcPr>
          <w:p w14:paraId="33D7001C">
            <w:pPr>
              <w:pStyle w:val="10"/>
              <w:spacing w:line="237" w:lineRule="exact"/>
              <w:ind w:left="2"/>
              <w:jc w:val="center"/>
              <w:rPr>
                <w:sz w:val="22"/>
              </w:rPr>
            </w:pPr>
            <w:r>
              <w:rPr>
                <w:color w:val="409F6F"/>
                <w:spacing w:val="-5"/>
                <w:sz w:val="22"/>
              </w:rPr>
              <w:t>5</w:t>
            </w:r>
            <w:r>
              <w:rPr>
                <w:color w:val="666666"/>
                <w:spacing w:val="-5"/>
                <w:sz w:val="22"/>
              </w:rPr>
              <w:t>,</w:t>
            </w:r>
          </w:p>
        </w:tc>
        <w:tc>
          <w:tcPr>
            <w:tcW w:w="604" w:type="dxa"/>
          </w:tcPr>
          <w:p w14:paraId="14FB1410">
            <w:pPr>
              <w:pStyle w:val="10"/>
              <w:spacing w:line="237" w:lineRule="exact"/>
              <w:ind w:lef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42" w:type="dxa"/>
          </w:tcPr>
          <w:p w14:paraId="76866166">
            <w:pPr>
              <w:pStyle w:val="10"/>
              <w:spacing w:line="237" w:lineRule="exact"/>
              <w:ind w:left="5"/>
              <w:jc w:val="center"/>
              <w:rPr>
                <w:sz w:val="22"/>
              </w:rPr>
            </w:pPr>
            <w:r>
              <w:rPr>
                <w:color w:val="666666"/>
                <w:spacing w:val="-10"/>
                <w:sz w:val="22"/>
              </w:rPr>
              <w:t>=</w:t>
            </w:r>
          </w:p>
        </w:tc>
        <w:tc>
          <w:tcPr>
            <w:tcW w:w="4466" w:type="dxa"/>
          </w:tcPr>
          <w:p w14:paraId="6AAE6D72">
            <w:pPr>
              <w:pStyle w:val="10"/>
              <w:spacing w:line="237" w:lineRule="exact"/>
              <w:ind w:left="63"/>
              <w:rPr>
                <w:sz w:val="22"/>
              </w:rPr>
            </w:pPr>
            <w:r>
              <w:rPr>
                <w:color w:val="406F9F"/>
                <w:sz w:val="22"/>
              </w:rPr>
              <w:t>"Ali"</w:t>
            </w:r>
            <w:r>
              <w:rPr>
                <w:color w:val="666666"/>
                <w:sz w:val="22"/>
              </w:rPr>
              <w:t>,</w:t>
            </w:r>
            <w:r>
              <w:rPr>
                <w:color w:val="666666"/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Department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color w:val="666666"/>
                <w:sz w:val="22"/>
              </w:rPr>
              <w:t>=</w:t>
            </w:r>
            <w:r>
              <w:rPr>
                <w:color w:val="666666"/>
                <w:spacing w:val="-5"/>
                <w:sz w:val="22"/>
              </w:rPr>
              <w:t xml:space="preserve"> </w:t>
            </w:r>
            <w:r>
              <w:rPr>
                <w:color w:val="406F9F"/>
                <w:sz w:val="22"/>
              </w:rPr>
              <w:t>"IT"</w:t>
            </w:r>
            <w:r>
              <w:rPr>
                <w:color w:val="666666"/>
                <w:sz w:val="22"/>
              </w:rPr>
              <w:t>,</w:t>
            </w:r>
            <w:r>
              <w:rPr>
                <w:color w:val="666666"/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Salary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color w:val="666666"/>
                <w:spacing w:val="-10"/>
                <w:sz w:val="22"/>
              </w:rPr>
              <w:t>=</w:t>
            </w:r>
          </w:p>
        </w:tc>
      </w:tr>
      <w:tr w14:paraId="556CF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2046" w:type="dxa"/>
          </w:tcPr>
          <w:p w14:paraId="5F03C928">
            <w:pPr>
              <w:pStyle w:val="10"/>
              <w:spacing w:line="237" w:lineRule="exact"/>
              <w:ind w:left="50"/>
              <w:rPr>
                <w:sz w:val="22"/>
              </w:rPr>
            </w:pPr>
            <w:r>
              <w:rPr>
                <w:color w:val="409F6F"/>
                <w:sz w:val="22"/>
              </w:rPr>
              <w:t>11000</w:t>
            </w:r>
            <w:r>
              <w:rPr>
                <w:color w:val="409F6F"/>
                <w:spacing w:val="-4"/>
                <w:sz w:val="22"/>
              </w:rPr>
              <w:t xml:space="preserve"> </w:t>
            </w:r>
            <w:r>
              <w:rPr>
                <w:color w:val="666666"/>
                <w:spacing w:val="-10"/>
                <w:sz w:val="22"/>
              </w:rPr>
              <w:t>}</w:t>
            </w:r>
          </w:p>
        </w:tc>
        <w:tc>
          <w:tcPr>
            <w:tcW w:w="243" w:type="dxa"/>
          </w:tcPr>
          <w:p w14:paraId="6825C116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62" w:type="dxa"/>
          </w:tcPr>
          <w:p w14:paraId="2CF2AF38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242" w:type="dxa"/>
          </w:tcPr>
          <w:p w14:paraId="54AC1247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62" w:type="dxa"/>
          </w:tcPr>
          <w:p w14:paraId="5C06349F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604" w:type="dxa"/>
          </w:tcPr>
          <w:p w14:paraId="250BFCDA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242" w:type="dxa"/>
          </w:tcPr>
          <w:p w14:paraId="78EEB0E7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4466" w:type="dxa"/>
          </w:tcPr>
          <w:p w14:paraId="659AB1D5">
            <w:pPr>
              <w:pStyle w:val="10"/>
              <w:rPr>
                <w:rFonts w:ascii="Times New Roman"/>
                <w:sz w:val="18"/>
              </w:rPr>
            </w:pPr>
          </w:p>
        </w:tc>
      </w:tr>
      <w:tr w14:paraId="78CEF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2046" w:type="dxa"/>
          </w:tcPr>
          <w:p w14:paraId="7B1CFBE9">
            <w:pPr>
              <w:pStyle w:val="10"/>
              <w:spacing w:line="221" w:lineRule="exact"/>
              <w:ind w:left="50"/>
              <w:rPr>
                <w:sz w:val="22"/>
              </w:rPr>
            </w:pPr>
            <w:r>
              <w:rPr>
                <w:color w:val="666666"/>
                <w:spacing w:val="-5"/>
                <w:sz w:val="22"/>
              </w:rPr>
              <w:t>};</w:t>
            </w:r>
          </w:p>
        </w:tc>
        <w:tc>
          <w:tcPr>
            <w:tcW w:w="243" w:type="dxa"/>
          </w:tcPr>
          <w:p w14:paraId="576EEB3A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</w:tcPr>
          <w:p w14:paraId="7E11D58A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242" w:type="dxa"/>
          </w:tcPr>
          <w:p w14:paraId="2F0E2BB3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362" w:type="dxa"/>
          </w:tcPr>
          <w:p w14:paraId="032F9BCC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604" w:type="dxa"/>
          </w:tcPr>
          <w:p w14:paraId="0350C421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242" w:type="dxa"/>
          </w:tcPr>
          <w:p w14:paraId="118ABED2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4466" w:type="dxa"/>
          </w:tcPr>
          <w:p w14:paraId="1F6641EC">
            <w:pPr>
              <w:pStyle w:val="10"/>
              <w:rPr>
                <w:rFonts w:ascii="Times New Roman"/>
                <w:sz w:val="16"/>
              </w:rPr>
            </w:pPr>
          </w:p>
        </w:tc>
      </w:tr>
    </w:tbl>
    <w:p w14:paraId="7B112CE2">
      <w:pPr>
        <w:pStyle w:val="6"/>
        <w:spacing w:before="200"/>
        <w:ind w:left="360"/>
      </w:pPr>
      <w:r>
        <w:rPr>
          <w:spacing w:val="-4"/>
        </w:rPr>
        <w:t>Write</w:t>
      </w:r>
      <w:r>
        <w:rPr>
          <w:spacing w:val="-17"/>
        </w:rPr>
        <w:t xml:space="preserve"> </w:t>
      </w:r>
      <w:r>
        <w:rPr>
          <w:spacing w:val="-4"/>
        </w:rPr>
        <w:t>LINQ</w:t>
      </w:r>
      <w:r>
        <w:rPr>
          <w:spacing w:val="-17"/>
        </w:rPr>
        <w:t xml:space="preserve"> </w:t>
      </w:r>
      <w:r>
        <w:rPr>
          <w:spacing w:val="-4"/>
        </w:rPr>
        <w:t>queries</w:t>
      </w:r>
      <w:r>
        <w:rPr>
          <w:spacing w:val="-16"/>
        </w:rPr>
        <w:t xml:space="preserve"> </w:t>
      </w:r>
      <w:r>
        <w:rPr>
          <w:spacing w:val="-5"/>
        </w:rPr>
        <w:t>to:</w:t>
      </w:r>
    </w:p>
    <w:p w14:paraId="792E8AA5">
      <w:pPr>
        <w:pStyle w:val="9"/>
        <w:numPr>
          <w:ilvl w:val="0"/>
          <w:numId w:val="4"/>
        </w:numPr>
        <w:tabs>
          <w:tab w:val="left" w:pos="1079"/>
        </w:tabs>
        <w:spacing w:before="194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Get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employees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department</w:t>
      </w:r>
    </w:p>
    <w:p w14:paraId="664E362D">
      <w:pPr>
        <w:pStyle w:val="9"/>
        <w:numPr>
          <w:ilvl w:val="0"/>
          <w:numId w:val="4"/>
        </w:numPr>
        <w:tabs>
          <w:tab w:val="left" w:pos="1079"/>
        </w:tabs>
        <w:spacing w:before="51" w:after="0" w:line="240" w:lineRule="auto"/>
        <w:ind w:left="1079" w:right="0" w:hanging="359"/>
        <w:jc w:val="left"/>
        <w:rPr>
          <w:sz w:val="24"/>
        </w:rPr>
      </w:pPr>
      <w:r>
        <w:rPr>
          <w:spacing w:val="-6"/>
          <w:sz w:val="24"/>
        </w:rPr>
        <w:t>Get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employees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salary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greater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than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10000</w:t>
      </w:r>
    </w:p>
    <w:p w14:paraId="29B06E73">
      <w:pPr>
        <w:pStyle w:val="9"/>
        <w:numPr>
          <w:ilvl w:val="0"/>
          <w:numId w:val="4"/>
        </w:numPr>
        <w:tabs>
          <w:tab w:val="left" w:pos="1079"/>
        </w:tabs>
        <w:spacing w:before="50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names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only</w:t>
      </w:r>
    </w:p>
    <w:p w14:paraId="73CAFD3F">
      <w:pPr>
        <w:pStyle w:val="9"/>
        <w:numPr>
          <w:ilvl w:val="0"/>
          <w:numId w:val="4"/>
        </w:numPr>
        <w:tabs>
          <w:tab w:val="left" w:pos="1079"/>
        </w:tabs>
        <w:spacing w:before="50" w:after="0" w:line="240" w:lineRule="auto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Sort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employees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salary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descending</w:t>
      </w:r>
    </w:p>
    <w:p w14:paraId="33B175B4">
      <w:pPr>
        <w:pStyle w:val="9"/>
        <w:numPr>
          <w:ilvl w:val="0"/>
          <w:numId w:val="4"/>
        </w:numPr>
        <w:tabs>
          <w:tab w:val="left" w:pos="1079"/>
        </w:tabs>
        <w:spacing w:before="52" w:after="0" w:line="240" w:lineRule="auto"/>
        <w:ind w:left="1079" w:right="0" w:hanging="359"/>
        <w:jc w:val="left"/>
        <w:rPr>
          <w:sz w:val="24"/>
        </w:rPr>
      </w:pPr>
      <w:r>
        <w:rPr>
          <w:spacing w:val="-8"/>
          <w:sz w:val="24"/>
        </w:rPr>
        <w:t>Get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average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salary</w:t>
      </w:r>
    </w:p>
    <w:p w14:paraId="2FD1EF63">
      <w:pPr>
        <w:pStyle w:val="9"/>
        <w:numPr>
          <w:ilvl w:val="0"/>
          <w:numId w:val="4"/>
        </w:numPr>
        <w:tabs>
          <w:tab w:val="left" w:pos="1079"/>
        </w:tabs>
        <w:spacing w:before="51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Group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employees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379F8B58">
      <w:pPr>
        <w:pStyle w:val="3"/>
        <w:spacing w:before="174"/>
        <w:rPr>
          <w:highlight w:val="none"/>
        </w:rPr>
      </w:pPr>
      <w:r>
        <w:rPr>
          <w:color w:val="0E4660"/>
          <w:w w:val="90"/>
          <w:highlight w:val="none"/>
        </w:rPr>
        <w:t>Question</w:t>
      </w:r>
      <w:r>
        <w:rPr>
          <w:color w:val="0E4660"/>
          <w:highlight w:val="none"/>
        </w:rPr>
        <w:t xml:space="preserve"> </w:t>
      </w:r>
      <w:r>
        <w:rPr>
          <w:color w:val="0E4660"/>
          <w:spacing w:val="-10"/>
          <w:highlight w:val="none"/>
        </w:rPr>
        <w:t>5</w:t>
      </w:r>
    </w:p>
    <w:p w14:paraId="7AF08014">
      <w:pPr>
        <w:pStyle w:val="6"/>
        <w:spacing w:before="198"/>
        <w:ind w:left="360"/>
        <w:rPr>
          <w:rFonts w:hint="default"/>
          <w:spacing w:val="-2"/>
          <w:w w:val="90"/>
          <w:lang w:val="en-US"/>
        </w:rPr>
      </w:pPr>
      <w:r>
        <w:rPr>
          <w:w w:val="90"/>
        </w:rPr>
        <w:t>Explain</w:t>
      </w:r>
      <w:r>
        <w:rPr>
          <w:spacing w:val="4"/>
        </w:rPr>
        <w:t xml:space="preserve"> </w:t>
      </w:r>
      <w:r>
        <w:rPr>
          <w:w w:val="90"/>
        </w:rPr>
        <w:t>the</w:t>
      </w:r>
      <w:r>
        <w:rPr>
          <w:spacing w:val="7"/>
        </w:rPr>
        <w:t xml:space="preserve"> </w:t>
      </w:r>
      <w:r>
        <w:rPr>
          <w:w w:val="90"/>
        </w:rPr>
        <w:t>difference</w:t>
      </w:r>
      <w:r>
        <w:rPr>
          <w:spacing w:val="6"/>
        </w:rPr>
        <w:t xml:space="preserve"> </w:t>
      </w:r>
      <w:r>
        <w:rPr>
          <w:spacing w:val="-2"/>
          <w:w w:val="90"/>
        </w:rPr>
        <w:t>between:</w:t>
      </w:r>
      <w:r>
        <w:rPr>
          <w:rFonts w:hint="default"/>
          <w:spacing w:val="-2"/>
          <w:w w:val="90"/>
          <w:lang w:val="en-US"/>
        </w:rPr>
        <w:t xml:space="preserve">  </w:t>
      </w:r>
    </w:p>
    <w:p w14:paraId="129F2266">
      <w:pPr>
        <w:rPr>
          <w:rFonts w:hint="default"/>
          <w:spacing w:val="-2"/>
          <w:w w:val="90"/>
          <w:lang w:val="en-US"/>
        </w:rPr>
      </w:pPr>
      <w:r>
        <w:rPr>
          <w:rFonts w:hint="default"/>
          <w:spacing w:val="-2"/>
          <w:w w:val="90"/>
          <w:lang w:val="en-US"/>
        </w:rPr>
        <w:br w:type="page"/>
      </w:r>
    </w:p>
    <w:p w14:paraId="2282E0C4">
      <w:pPr>
        <w:pStyle w:val="6"/>
        <w:spacing w:before="198"/>
        <w:ind w:left="360"/>
        <w:rPr>
          <w:rFonts w:hint="default"/>
          <w:spacing w:val="-2"/>
          <w:w w:val="90"/>
          <w:lang w:val="en-US"/>
        </w:rPr>
      </w:pPr>
      <w:r>
        <w:rPr>
          <w:rFonts w:hint="default"/>
          <w:spacing w:val="-2"/>
          <w:w w:val="90"/>
          <w:lang w:val="en-US"/>
        </w:rPr>
        <w:t xml:space="preserve">// diff : select:  Foreach element one element   ,select many: foreach element many elements .    </w:t>
      </w:r>
    </w:p>
    <w:p w14:paraId="2149CDE5">
      <w:pPr>
        <w:pStyle w:val="6"/>
        <w:spacing w:before="198"/>
        <w:ind w:left="360"/>
        <w:rPr>
          <w:rFonts w:hint="default"/>
          <w:spacing w:val="-2"/>
          <w:w w:val="90"/>
          <w:lang w:val="en-US"/>
        </w:rPr>
      </w:pPr>
      <w:r>
        <w:rPr>
          <w:rFonts w:hint="default"/>
          <w:spacing w:val="-2"/>
          <w:w w:val="90"/>
          <w:lang w:val="en-US"/>
        </w:rPr>
        <w:t xml:space="preserve"> Any: more speed than count and return type is true or false ,  and count: get data count , firstordefault:Get first element or first element if there duplication will get first  and </w:t>
      </w:r>
    </w:p>
    <w:p w14:paraId="15F78FE6">
      <w:pPr>
        <w:pStyle w:val="6"/>
        <w:spacing w:before="198"/>
        <w:ind w:left="360"/>
        <w:rPr>
          <w:rFonts w:hint="default"/>
          <w:spacing w:val="-2"/>
          <w:w w:val="90"/>
          <w:lang w:val="en-US"/>
        </w:rPr>
      </w:pPr>
      <w:r>
        <w:rPr>
          <w:rFonts w:hint="default"/>
          <w:spacing w:val="-2"/>
          <w:w w:val="90"/>
          <w:lang w:val="en-US"/>
        </w:rPr>
        <w:t xml:space="preserve">singleordefalut: Get one element if there more one get error </w:t>
      </w:r>
    </w:p>
    <w:p w14:paraId="4D5E6279">
      <w:pPr>
        <w:pStyle w:val="6"/>
        <w:spacing w:before="198"/>
        <w:ind w:left="360"/>
        <w:rPr>
          <w:rFonts w:hint="default"/>
          <w:spacing w:val="-2"/>
          <w:w w:val="90"/>
          <w:lang w:val="en-US"/>
        </w:rPr>
      </w:pPr>
      <w:r>
        <w:rPr>
          <w:rFonts w:hint="default"/>
          <w:spacing w:val="-2"/>
          <w:w w:val="90"/>
          <w:lang w:val="en-US"/>
        </w:rPr>
        <w:t xml:space="preserve">Singel: Get one element only , if there 0 or more than 1 will get error </w:t>
      </w:r>
    </w:p>
    <w:p w14:paraId="07F8A07A">
      <w:pPr>
        <w:pStyle w:val="6"/>
        <w:spacing w:before="198"/>
        <w:ind w:left="360"/>
        <w:rPr>
          <w:rFonts w:hint="default"/>
          <w:spacing w:val="-2"/>
          <w:w w:val="90"/>
          <w:lang w:val="en-US"/>
        </w:rPr>
      </w:pPr>
      <w:r>
        <w:rPr>
          <w:rFonts w:hint="default"/>
          <w:spacing w:val="-2"/>
          <w:w w:val="90"/>
          <w:lang w:val="en-US"/>
        </w:rPr>
        <w:t>First: Get first element if there aren’t will get error .</w:t>
      </w:r>
    </w:p>
    <w:p w14:paraId="31DC89F1">
      <w:pPr>
        <w:pStyle w:val="6"/>
        <w:spacing w:before="198"/>
        <w:ind w:left="0" w:leftChars="0" w:firstLine="0" w:firstLineChars="0"/>
        <w:rPr>
          <w:rFonts w:hint="default"/>
          <w:spacing w:val="-2"/>
          <w:w w:val="90"/>
          <w:lang w:val="en-US"/>
        </w:rPr>
      </w:pPr>
      <w:r>
        <w:rPr>
          <w:rFonts w:hint="default"/>
          <w:spacing w:val="-2"/>
          <w:w w:val="90"/>
          <w:lang w:val="en-US"/>
        </w:rPr>
        <w:t>Defult means : get first element and if there aren’t first element equal to condition will get default data type for the thing I itrate on it .</w:t>
      </w:r>
    </w:p>
    <w:p w14:paraId="0768163C">
      <w:pPr>
        <w:pStyle w:val="6"/>
        <w:spacing w:before="198"/>
        <w:ind w:left="360"/>
        <w:rPr>
          <w:rFonts w:hint="default"/>
          <w:spacing w:val="-2"/>
          <w:w w:val="90"/>
          <w:lang w:val="en-US"/>
        </w:rPr>
      </w:pPr>
    </w:p>
    <w:p w14:paraId="6C66E401">
      <w:pPr>
        <w:pStyle w:val="6"/>
        <w:spacing w:before="198"/>
        <w:ind w:left="360"/>
        <w:rPr>
          <w:rFonts w:hint="default"/>
          <w:spacing w:val="-2"/>
          <w:w w:val="90"/>
          <w:lang w:val="en-US"/>
        </w:rPr>
      </w:pPr>
      <w:r>
        <w:rPr>
          <w:rFonts w:hint="default"/>
          <w:spacing w:val="-2"/>
          <w:w w:val="90"/>
          <w:lang w:val="en-US"/>
        </w:rPr>
        <w:t xml:space="preserve"> // arraylist : must do casting for each decleration or get element from the list ,</w:t>
      </w:r>
    </w:p>
    <w:p w14:paraId="1B31622A">
      <w:pPr>
        <w:pStyle w:val="6"/>
        <w:spacing w:before="198"/>
        <w:ind w:left="360"/>
        <w:rPr>
          <w:rFonts w:hint="default"/>
          <w:spacing w:val="-2"/>
          <w:w w:val="90"/>
          <w:lang w:val="en-US"/>
        </w:rPr>
      </w:pPr>
      <w:r>
        <w:rPr>
          <w:rFonts w:hint="default"/>
          <w:spacing w:val="-2"/>
          <w:w w:val="90"/>
          <w:lang w:val="en-US"/>
        </w:rPr>
        <w:tab/>
        <w:t/>
      </w:r>
      <w:r>
        <w:rPr>
          <w:rFonts w:hint="default"/>
          <w:spacing w:val="-2"/>
          <w:w w:val="90"/>
          <w:lang w:val="en-US"/>
        </w:rPr>
        <w:tab/>
        <w:t/>
      </w:r>
      <w:r>
        <w:rPr>
          <w:rFonts w:hint="default"/>
          <w:spacing w:val="-2"/>
          <w:w w:val="90"/>
          <w:lang w:val="en-US"/>
        </w:rPr>
        <w:tab/>
        <w:t>Non generic and store data on it as object</w:t>
      </w:r>
    </w:p>
    <w:p w14:paraId="609F0D34">
      <w:pPr>
        <w:pStyle w:val="6"/>
        <w:spacing w:before="198"/>
        <w:ind w:left="360"/>
        <w:rPr>
          <w:rFonts w:hint="default"/>
          <w:spacing w:val="-2"/>
          <w:w w:val="90"/>
          <w:lang w:val="en-US"/>
        </w:rPr>
      </w:pPr>
      <w:r>
        <w:rPr>
          <w:rFonts w:hint="default"/>
          <w:spacing w:val="-2"/>
          <w:w w:val="90"/>
          <w:lang w:val="en-US"/>
        </w:rPr>
        <w:tab/>
        <w:t/>
      </w:r>
      <w:r>
        <w:rPr>
          <w:rFonts w:hint="default"/>
          <w:spacing w:val="-2"/>
          <w:w w:val="90"/>
          <w:lang w:val="en-US"/>
        </w:rPr>
        <w:tab/>
        <w:t/>
      </w:r>
      <w:r>
        <w:rPr>
          <w:rFonts w:hint="default"/>
          <w:spacing w:val="-2"/>
          <w:w w:val="90"/>
          <w:lang w:val="en-US"/>
        </w:rPr>
        <w:tab/>
        <w:t xml:space="preserve">Slow </w:t>
      </w:r>
    </w:p>
    <w:p w14:paraId="38E71BE4">
      <w:pPr>
        <w:pStyle w:val="9"/>
        <w:numPr>
          <w:ilvl w:val="1"/>
          <w:numId w:val="4"/>
        </w:numPr>
        <w:tabs>
          <w:tab w:val="left" w:pos="1080"/>
        </w:tabs>
        <w:spacing w:before="195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Where()</w:t>
      </w:r>
      <w:r>
        <w:rPr>
          <w:rFonts w:hint="default"/>
          <w:spacing w:val="-2"/>
          <w:sz w:val="24"/>
          <w:lang w:val="en-US"/>
        </w:rPr>
        <w:t xml:space="preserve"> : Used to filter data depending on condition    |   ex:</w:t>
      </w:r>
    </w:p>
    <w:p w14:paraId="7195151D">
      <w:pPr>
        <w:pStyle w:val="9"/>
        <w:numPr>
          <w:ilvl w:val="0"/>
          <w:numId w:val="0"/>
        </w:numPr>
        <w:tabs>
          <w:tab w:val="left" w:pos="1080"/>
        </w:tabs>
        <w:spacing w:before="195" w:after="0" w:line="240" w:lineRule="auto"/>
        <w:ind w:left="72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 xml:space="preserve">                      Var esalary=e.where(x=&gt;x.Salary &gt;100);</w:t>
      </w:r>
    </w:p>
    <w:p w14:paraId="33DC414E">
      <w:pPr>
        <w:pStyle w:val="9"/>
        <w:numPr>
          <w:ilvl w:val="1"/>
          <w:numId w:val="4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Select()</w:t>
      </w:r>
      <w:r>
        <w:rPr>
          <w:rFonts w:hint="default"/>
          <w:spacing w:val="-2"/>
          <w:sz w:val="24"/>
          <w:lang w:val="en-US"/>
        </w:rPr>
        <w:t>: Get the data or transform for anouther shap   |  ex:</w:t>
      </w:r>
    </w:p>
    <w:p w14:paraId="6EB879A2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 xml:space="preserve">                      var ename = e.Select(e =&gt;e.name).Tolist();</w:t>
      </w:r>
    </w:p>
    <w:p w14:paraId="3077BE4C">
      <w:pPr>
        <w:pStyle w:val="9"/>
        <w:numPr>
          <w:ilvl w:val="1"/>
          <w:numId w:val="4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OrderBy()</w:t>
      </w:r>
      <w:r>
        <w:rPr>
          <w:rFonts w:hint="default"/>
          <w:spacing w:val="-2"/>
          <w:sz w:val="24"/>
          <w:lang w:val="en-US"/>
        </w:rPr>
        <w:t>:used to sort data in ascending order             |   ex:</w:t>
      </w:r>
      <w:r>
        <w:rPr>
          <w:rFonts w:hint="default"/>
          <w:spacing w:val="-2"/>
          <w:sz w:val="24"/>
          <w:lang w:val="en-US"/>
        </w:rPr>
        <w:br w:type="textWrapping"/>
      </w:r>
      <w:r>
        <w:rPr>
          <w:rFonts w:hint="default"/>
          <w:spacing w:val="-2"/>
          <w:sz w:val="24"/>
          <w:lang w:val="en-US"/>
        </w:rPr>
        <w:t xml:space="preserve">                var sortsalary= e.OrderBy(x =&gt; x.salary);</w:t>
      </w:r>
    </w:p>
    <w:p w14:paraId="03FDA64D">
      <w:pPr>
        <w:pStyle w:val="9"/>
        <w:numPr>
          <w:ilvl w:val="1"/>
          <w:numId w:val="4"/>
        </w:numPr>
        <w:tabs>
          <w:tab w:val="left" w:pos="1080"/>
        </w:tabs>
        <w:spacing w:before="49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GroupBy()</w:t>
      </w:r>
      <w:r>
        <w:rPr>
          <w:rFonts w:hint="default"/>
          <w:spacing w:val="-2"/>
          <w:sz w:val="24"/>
          <w:lang w:val="en-US"/>
        </w:rPr>
        <w:t>:used to group data depending on a Key        |   ex:</w:t>
      </w:r>
    </w:p>
    <w:p w14:paraId="5E5CD82B">
      <w:pPr>
        <w:pStyle w:val="9"/>
        <w:numPr>
          <w:ilvl w:val="0"/>
          <w:numId w:val="0"/>
        </w:numPr>
        <w:tabs>
          <w:tab w:val="left" w:pos="1080"/>
        </w:tabs>
        <w:spacing w:before="49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 xml:space="preserve">             </w:t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 xml:space="preserve"> var edepartment = e.GroupBy(x =&gt;x.Department);</w:t>
      </w:r>
    </w:p>
    <w:p w14:paraId="480D3193">
      <w:pPr>
        <w:pStyle w:val="9"/>
        <w:numPr>
          <w:ilvl w:val="0"/>
          <w:numId w:val="0"/>
        </w:numPr>
        <w:tabs>
          <w:tab w:val="left" w:pos="1080"/>
        </w:tabs>
        <w:spacing w:before="49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</w:p>
    <w:p w14:paraId="1F85B053">
      <w:pPr>
        <w:pStyle w:val="9"/>
        <w:numPr>
          <w:ilvl w:val="1"/>
          <w:numId w:val="4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FirstOrDefault()</w:t>
      </w:r>
      <w:r>
        <w:rPr>
          <w:rFonts w:hint="default"/>
          <w:spacing w:val="-2"/>
          <w:sz w:val="24"/>
          <w:lang w:val="en-US"/>
        </w:rPr>
        <w:t xml:space="preserve">: get the first element or defult if the element not  added </w:t>
      </w:r>
    </w:p>
    <w:p w14:paraId="4FD4C4FE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 xml:space="preserve">          |    ex:  var result = num.where(x =&gt; x &gt; 10).firstordefult();</w:t>
      </w:r>
    </w:p>
    <w:p w14:paraId="4F11A596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</w:p>
    <w:p w14:paraId="03619166">
      <w:pPr>
        <w:pStyle w:val="9"/>
        <w:numPr>
          <w:ilvl w:val="1"/>
          <w:numId w:val="4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rFonts w:hint="default"/>
          <w:sz w:val="24"/>
          <w:lang w:val="en-US"/>
        </w:rPr>
      </w:pPr>
      <w:r>
        <w:rPr>
          <w:spacing w:val="-2"/>
          <w:sz w:val="24"/>
        </w:rPr>
        <w:t>Any()</w:t>
      </w:r>
      <w:r>
        <w:rPr>
          <w:rFonts w:hint="default"/>
          <w:spacing w:val="-2"/>
          <w:sz w:val="24"/>
          <w:lang w:val="en-US"/>
        </w:rPr>
        <w:t xml:space="preserve">:check if there is any element matches to a condition  | ex:  </w:t>
      </w:r>
    </w:p>
    <w:p w14:paraId="111E8DE9">
      <w:pPr>
        <w:pStyle w:val="9"/>
        <w:widowControl w:val="0"/>
        <w:numPr>
          <w:ilvl w:val="0"/>
          <w:numId w:val="0"/>
        </w:numPr>
        <w:tabs>
          <w:tab w:val="left" w:pos="1080"/>
        </w:tabs>
        <w:autoSpaceDE w:val="0"/>
        <w:autoSpaceDN w:val="0"/>
        <w:spacing w:before="51" w:after="0" w:line="240" w:lineRule="auto"/>
        <w:ind w:right="0" w:rightChars="0"/>
        <w:jc w:val="left"/>
        <w:rPr>
          <w:rFonts w:hint="default"/>
          <w:sz w:val="24"/>
          <w:lang w:val="en-US"/>
        </w:rPr>
        <w:sectPr>
          <w:pgSz w:w="12240" w:h="15840"/>
          <w:pgMar w:top="1360" w:right="1440" w:bottom="280" w:left="1440" w:header="720" w:footer="720" w:gutter="0"/>
          <w:cols w:space="720" w:num="1"/>
        </w:sectPr>
      </w:pP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ab/>
      </w:r>
      <w:r>
        <w:rPr>
          <w:rFonts w:hint="default"/>
          <w:sz w:val="24"/>
          <w:lang w:val="en-US"/>
        </w:rPr>
        <w:t xml:space="preserve"> var result = num.Any(x =&gt; x &gt; 5);</w:t>
      </w:r>
      <w:r>
        <w:rPr>
          <w:rFonts w:hint="default"/>
          <w:sz w:val="24"/>
          <w:lang w:val="en-US"/>
        </w:rPr>
        <w:tab/>
      </w:r>
    </w:p>
    <w:p w14:paraId="643B14BC">
      <w:pPr>
        <w:pStyle w:val="6"/>
        <w:spacing w:before="80"/>
        <w:ind w:left="360"/>
      </w:pPr>
      <w:r>
        <w:rPr>
          <w:spacing w:val="-4"/>
        </w:rPr>
        <w:t>Give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small</w:t>
      </w:r>
      <w:r>
        <w:rPr>
          <w:spacing w:val="-23"/>
        </w:rPr>
        <w:t xml:space="preserve"> </w:t>
      </w:r>
      <w:r>
        <w:rPr>
          <w:spacing w:val="-4"/>
        </w:rPr>
        <w:t>example</w:t>
      </w:r>
      <w:r>
        <w:rPr>
          <w:spacing w:val="-22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each.</w:t>
      </w:r>
    </w:p>
    <w:p w14:paraId="3992BC4A">
      <w:pPr>
        <w:pStyle w:val="3"/>
        <w:spacing w:before="194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10"/>
        </w:rPr>
        <w:t>6</w:t>
      </w:r>
    </w:p>
    <w:p w14:paraId="068763E8">
      <w:pPr>
        <w:pStyle w:val="6"/>
        <w:spacing w:before="200"/>
        <w:ind w:left="360"/>
      </w:pPr>
      <w:r>
        <w:rPr>
          <w:spacing w:val="-4"/>
        </w:rPr>
        <w:t>Write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LINQ</w:t>
      </w:r>
      <w:r>
        <w:rPr>
          <w:spacing w:val="-20"/>
        </w:rPr>
        <w:t xml:space="preserve"> </w:t>
      </w:r>
      <w:r>
        <w:rPr>
          <w:spacing w:val="-4"/>
        </w:rPr>
        <w:t>query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find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second</w:t>
      </w:r>
      <w:r>
        <w:rPr>
          <w:spacing w:val="-22"/>
        </w:rPr>
        <w:t xml:space="preserve"> </w:t>
      </w:r>
      <w:r>
        <w:rPr>
          <w:spacing w:val="-4"/>
        </w:rPr>
        <w:t>highest</w:t>
      </w:r>
      <w:r>
        <w:rPr>
          <w:spacing w:val="-20"/>
        </w:rPr>
        <w:t xml:space="preserve"> </w:t>
      </w:r>
      <w:r>
        <w:rPr>
          <w:spacing w:val="-4"/>
        </w:rPr>
        <w:t>number</w:t>
      </w:r>
      <w:r>
        <w:rPr>
          <w:spacing w:val="-21"/>
        </w:rPr>
        <w:t xml:space="preserve"> </w:t>
      </w:r>
      <w:r>
        <w:rPr>
          <w:spacing w:val="-4"/>
        </w:rPr>
        <w:t>from</w:t>
      </w:r>
      <w:r>
        <w:rPr>
          <w:spacing w:val="-21"/>
        </w:rPr>
        <w:t xml:space="preserve"> </w:t>
      </w:r>
      <w:r>
        <w:rPr>
          <w:spacing w:val="-4"/>
        </w:rPr>
        <w:t>this</w:t>
      </w:r>
      <w:r>
        <w:rPr>
          <w:spacing w:val="-20"/>
        </w:rPr>
        <w:t xml:space="preserve"> </w:t>
      </w:r>
      <w:r>
        <w:rPr>
          <w:spacing w:val="-4"/>
        </w:rPr>
        <w:t>list:</w:t>
      </w:r>
    </w:p>
    <w:p w14:paraId="179ECEEB">
      <w:pPr>
        <w:spacing w:before="196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List</w:t>
      </w:r>
      <w:r>
        <w:rPr>
          <w:rFonts w:ascii="Consolas"/>
          <w:color w:val="666666"/>
          <w:sz w:val="22"/>
        </w:rPr>
        <w:t>&lt;</w:t>
      </w:r>
      <w:r>
        <w:rPr>
          <w:rFonts w:ascii="Consolas"/>
          <w:color w:val="901F00"/>
          <w:sz w:val="22"/>
        </w:rPr>
        <w:t>int</w:t>
      </w:r>
      <w:r>
        <w:rPr>
          <w:rFonts w:ascii="Consolas"/>
          <w:color w:val="666666"/>
          <w:sz w:val="22"/>
        </w:rPr>
        <w:t>&gt;</w:t>
      </w:r>
      <w:r>
        <w:rPr>
          <w:rFonts w:ascii="Consolas"/>
          <w:color w:val="666666"/>
          <w:spacing w:val="-6"/>
          <w:sz w:val="22"/>
        </w:rPr>
        <w:t xml:space="preserve"> </w:t>
      </w:r>
      <w:r>
        <w:rPr>
          <w:rFonts w:ascii="Consolas"/>
          <w:sz w:val="22"/>
        </w:rPr>
        <w:t>numbers</w:t>
      </w:r>
      <w:r>
        <w:rPr>
          <w:rFonts w:ascii="Consolas"/>
          <w:spacing w:val="-2"/>
          <w:sz w:val="22"/>
        </w:rPr>
        <w:t xml:space="preserve"> </w:t>
      </w:r>
      <w:r>
        <w:rPr>
          <w:rFonts w:ascii="Consolas"/>
          <w:color w:val="666666"/>
          <w:sz w:val="22"/>
        </w:rPr>
        <w:t>=</w:t>
      </w:r>
      <w:r>
        <w:rPr>
          <w:rFonts w:ascii="Consolas"/>
          <w:color w:val="666666"/>
          <w:spacing w:val="-5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new</w:t>
      </w:r>
      <w:r>
        <w:rPr>
          <w:rFonts w:ascii="Consolas"/>
          <w:b/>
          <w:color w:val="006F1F"/>
          <w:spacing w:val="-3"/>
          <w:sz w:val="22"/>
        </w:rPr>
        <w:t xml:space="preserve"> </w:t>
      </w:r>
      <w:r>
        <w:rPr>
          <w:rFonts w:ascii="Consolas"/>
          <w:sz w:val="22"/>
        </w:rPr>
        <w:t>List</w:t>
      </w:r>
      <w:r>
        <w:rPr>
          <w:rFonts w:ascii="Consolas"/>
          <w:color w:val="666666"/>
          <w:sz w:val="22"/>
        </w:rPr>
        <w:t>&lt;</w:t>
      </w:r>
      <w:r>
        <w:rPr>
          <w:rFonts w:ascii="Consolas"/>
          <w:color w:val="901F00"/>
          <w:sz w:val="22"/>
        </w:rPr>
        <w:t>int</w:t>
      </w:r>
      <w:r>
        <w:rPr>
          <w:rFonts w:ascii="Consolas"/>
          <w:color w:val="666666"/>
          <w:sz w:val="22"/>
        </w:rPr>
        <w:t>&gt;</w:t>
      </w:r>
      <w:r>
        <w:rPr>
          <w:rFonts w:ascii="Consolas"/>
          <w:color w:val="666666"/>
          <w:spacing w:val="-2"/>
          <w:sz w:val="22"/>
        </w:rPr>
        <w:t xml:space="preserve"> </w:t>
      </w:r>
      <w:r>
        <w:rPr>
          <w:rFonts w:ascii="Consolas"/>
          <w:color w:val="666666"/>
          <w:sz w:val="22"/>
        </w:rPr>
        <w:t>{</w:t>
      </w:r>
      <w:r>
        <w:rPr>
          <w:rFonts w:ascii="Consolas"/>
          <w:color w:val="666666"/>
          <w:spacing w:val="-3"/>
          <w:sz w:val="22"/>
        </w:rPr>
        <w:t xml:space="preserve"> </w:t>
      </w:r>
      <w:r>
        <w:rPr>
          <w:rFonts w:ascii="Consolas"/>
          <w:color w:val="409F6F"/>
          <w:sz w:val="22"/>
        </w:rPr>
        <w:t>10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6"/>
          <w:sz w:val="22"/>
        </w:rPr>
        <w:t xml:space="preserve"> </w:t>
      </w:r>
      <w:r>
        <w:rPr>
          <w:rFonts w:ascii="Consolas"/>
          <w:color w:val="409F6F"/>
          <w:sz w:val="22"/>
        </w:rPr>
        <w:t>40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2"/>
          <w:sz w:val="22"/>
        </w:rPr>
        <w:t xml:space="preserve"> </w:t>
      </w:r>
      <w:r>
        <w:rPr>
          <w:rFonts w:ascii="Consolas"/>
          <w:color w:val="409F6F"/>
          <w:sz w:val="22"/>
        </w:rPr>
        <w:t>20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3"/>
          <w:sz w:val="22"/>
        </w:rPr>
        <w:t xml:space="preserve"> </w:t>
      </w:r>
      <w:r>
        <w:rPr>
          <w:rFonts w:ascii="Consolas"/>
          <w:color w:val="409F6F"/>
          <w:sz w:val="22"/>
        </w:rPr>
        <w:t>50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2"/>
          <w:sz w:val="22"/>
        </w:rPr>
        <w:t xml:space="preserve"> </w:t>
      </w:r>
      <w:r>
        <w:rPr>
          <w:rFonts w:ascii="Consolas"/>
          <w:color w:val="409F6F"/>
          <w:sz w:val="22"/>
        </w:rPr>
        <w:t>30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3"/>
          <w:sz w:val="22"/>
        </w:rPr>
        <w:t xml:space="preserve"> </w:t>
      </w:r>
      <w:r>
        <w:rPr>
          <w:rFonts w:ascii="Consolas"/>
          <w:color w:val="409F6F"/>
          <w:sz w:val="22"/>
        </w:rPr>
        <w:t>50</w:t>
      </w:r>
      <w:r>
        <w:rPr>
          <w:rFonts w:ascii="Consolas"/>
          <w:color w:val="409F6F"/>
          <w:spacing w:val="-2"/>
          <w:sz w:val="22"/>
        </w:rPr>
        <w:t xml:space="preserve"> </w:t>
      </w:r>
      <w:r>
        <w:rPr>
          <w:rFonts w:ascii="Consolas"/>
          <w:color w:val="666666"/>
          <w:spacing w:val="-5"/>
          <w:sz w:val="22"/>
        </w:rPr>
        <w:t>};</w:t>
      </w:r>
    </w:p>
    <w:p w14:paraId="22536AA8">
      <w:pPr>
        <w:pStyle w:val="3"/>
        <w:spacing w:before="198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10"/>
        </w:rPr>
        <w:t>7</w:t>
      </w:r>
    </w:p>
    <w:p w14:paraId="2CFF01B8">
      <w:pPr>
        <w:pStyle w:val="6"/>
        <w:spacing w:before="201"/>
        <w:ind w:left="360"/>
      </w:pPr>
      <w:r>
        <w:rPr>
          <w:spacing w:val="-6"/>
        </w:rPr>
        <w:t>Identify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SOLID</w:t>
      </w:r>
      <w:r>
        <w:rPr>
          <w:spacing w:val="-18"/>
        </w:rPr>
        <w:t xml:space="preserve"> </w:t>
      </w:r>
      <w:r>
        <w:rPr>
          <w:spacing w:val="-6"/>
        </w:rPr>
        <w:t>principle</w:t>
      </w:r>
      <w:r>
        <w:rPr>
          <w:spacing w:val="-18"/>
        </w:rPr>
        <w:t xml:space="preserve"> </w:t>
      </w:r>
      <w:r>
        <w:rPr>
          <w:spacing w:val="-6"/>
        </w:rPr>
        <w:t>violation</w:t>
      </w:r>
      <w:r>
        <w:rPr>
          <w:spacing w:val="-20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following</w:t>
      </w:r>
      <w:r>
        <w:rPr>
          <w:spacing w:val="-20"/>
        </w:rPr>
        <w:t xml:space="preserve"> </w:t>
      </w:r>
      <w:r>
        <w:rPr>
          <w:spacing w:val="-6"/>
        </w:rPr>
        <w:t>code:</w:t>
      </w:r>
    </w:p>
    <w:p w14:paraId="29B9FDD3">
      <w:pPr>
        <w:spacing w:before="191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b/>
          <w:color w:val="006F1F"/>
          <w:sz w:val="22"/>
        </w:rPr>
        <w:t>public</w:t>
      </w:r>
      <w:r>
        <w:rPr>
          <w:rFonts w:ascii="Consolas"/>
          <w:b/>
          <w:color w:val="006F1F"/>
          <w:spacing w:val="-5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class</w:t>
      </w:r>
      <w:r>
        <w:rPr>
          <w:rFonts w:ascii="Consolas"/>
          <w:b/>
          <w:color w:val="006F1F"/>
          <w:spacing w:val="-4"/>
          <w:sz w:val="22"/>
        </w:rPr>
        <w:t xml:space="preserve"> </w:t>
      </w:r>
      <w:r>
        <w:rPr>
          <w:rFonts w:ascii="Consolas"/>
          <w:spacing w:val="-2"/>
          <w:sz w:val="22"/>
        </w:rPr>
        <w:t>Report</w:t>
      </w:r>
    </w:p>
    <w:p w14:paraId="7FB4DB17">
      <w:pPr>
        <w:spacing w:before="2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{</w:t>
      </w:r>
    </w:p>
    <w:p w14:paraId="0B47CAB9">
      <w:pPr>
        <w:spacing w:before="0" w:line="256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b/>
          <w:color w:val="006F1F"/>
          <w:sz w:val="22"/>
        </w:rPr>
        <w:t>public</w:t>
      </w:r>
      <w:r>
        <w:rPr>
          <w:rFonts w:ascii="Consolas"/>
          <w:b/>
          <w:color w:val="006F1F"/>
          <w:spacing w:val="-5"/>
          <w:sz w:val="22"/>
        </w:rPr>
        <w:t xml:space="preserve"> </w:t>
      </w:r>
      <w:r>
        <w:rPr>
          <w:rFonts w:ascii="Consolas"/>
          <w:color w:val="901F00"/>
          <w:sz w:val="22"/>
        </w:rPr>
        <w:t>void</w:t>
      </w:r>
      <w:r>
        <w:rPr>
          <w:rFonts w:ascii="Consolas"/>
          <w:color w:val="901F00"/>
          <w:spacing w:val="-4"/>
          <w:sz w:val="22"/>
        </w:rPr>
        <w:t xml:space="preserve"> </w:t>
      </w:r>
      <w:r>
        <w:rPr>
          <w:rFonts w:ascii="Consolas"/>
          <w:color w:val="05287D"/>
          <w:spacing w:val="-2"/>
          <w:sz w:val="22"/>
        </w:rPr>
        <w:t>GenerateReport</w:t>
      </w:r>
      <w:r>
        <w:rPr>
          <w:rFonts w:ascii="Consolas"/>
          <w:color w:val="666666"/>
          <w:spacing w:val="-2"/>
          <w:sz w:val="22"/>
        </w:rPr>
        <w:t>()</w:t>
      </w:r>
    </w:p>
    <w:p w14:paraId="0A40FD86">
      <w:pPr>
        <w:spacing w:before="0" w:line="257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{</w:t>
      </w:r>
    </w:p>
    <w:p w14:paraId="268E97E3">
      <w:pPr>
        <w:spacing w:before="1" w:line="257" w:lineRule="exact"/>
        <w:ind w:left="133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Console</w:t>
      </w:r>
      <w:r>
        <w:rPr>
          <w:rFonts w:ascii="Consolas"/>
          <w:color w:val="666666"/>
          <w:sz w:val="22"/>
        </w:rPr>
        <w:t>.</w:t>
      </w:r>
      <w:r>
        <w:rPr>
          <w:rFonts w:ascii="Consolas"/>
          <w:color w:val="05287D"/>
          <w:sz w:val="22"/>
        </w:rPr>
        <w:t>WriteLine</w:t>
      </w:r>
      <w:r>
        <w:rPr>
          <w:rFonts w:ascii="Consolas"/>
          <w:color w:val="666666"/>
          <w:sz w:val="22"/>
        </w:rPr>
        <w:t>(</w:t>
      </w:r>
      <w:r>
        <w:rPr>
          <w:rFonts w:ascii="Consolas"/>
          <w:color w:val="406F9F"/>
          <w:sz w:val="22"/>
        </w:rPr>
        <w:t>"Generating</w:t>
      </w:r>
      <w:r>
        <w:rPr>
          <w:rFonts w:ascii="Consolas"/>
          <w:color w:val="406F9F"/>
          <w:spacing w:val="-29"/>
          <w:sz w:val="22"/>
        </w:rPr>
        <w:t xml:space="preserve"> </w:t>
      </w:r>
      <w:r>
        <w:rPr>
          <w:rFonts w:ascii="Consolas"/>
          <w:color w:val="406F9F"/>
          <w:spacing w:val="-2"/>
          <w:sz w:val="22"/>
        </w:rPr>
        <w:t>report..."</w:t>
      </w:r>
      <w:r>
        <w:rPr>
          <w:rFonts w:ascii="Consolas"/>
          <w:color w:val="666666"/>
          <w:spacing w:val="-2"/>
          <w:sz w:val="22"/>
        </w:rPr>
        <w:t>);</w:t>
      </w:r>
    </w:p>
    <w:p w14:paraId="754640CA">
      <w:pPr>
        <w:spacing w:before="0" w:line="257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}</w:t>
      </w:r>
    </w:p>
    <w:p w14:paraId="789115CB">
      <w:pPr>
        <w:pStyle w:val="6"/>
        <w:spacing w:before="35"/>
        <w:ind w:left="0"/>
        <w:rPr>
          <w:rFonts w:ascii="Consolas"/>
          <w:sz w:val="22"/>
        </w:rPr>
      </w:pPr>
    </w:p>
    <w:p w14:paraId="3B4BEFAB">
      <w:pPr>
        <w:spacing w:before="0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b/>
          <w:color w:val="006F1F"/>
          <w:sz w:val="22"/>
        </w:rPr>
        <w:t>public</w:t>
      </w:r>
      <w:r>
        <w:rPr>
          <w:rFonts w:ascii="Consolas"/>
          <w:b/>
          <w:color w:val="006F1F"/>
          <w:spacing w:val="-5"/>
          <w:sz w:val="22"/>
        </w:rPr>
        <w:t xml:space="preserve"> </w:t>
      </w:r>
      <w:r>
        <w:rPr>
          <w:rFonts w:ascii="Consolas"/>
          <w:color w:val="901F00"/>
          <w:sz w:val="22"/>
        </w:rPr>
        <w:t>void</w:t>
      </w:r>
      <w:r>
        <w:rPr>
          <w:rFonts w:ascii="Consolas"/>
          <w:color w:val="901F00"/>
          <w:spacing w:val="-4"/>
          <w:sz w:val="22"/>
        </w:rPr>
        <w:t xml:space="preserve"> </w:t>
      </w:r>
      <w:r>
        <w:rPr>
          <w:rFonts w:ascii="Consolas"/>
          <w:color w:val="05287D"/>
          <w:spacing w:val="-2"/>
          <w:sz w:val="22"/>
        </w:rPr>
        <w:t>SaveToDatabase</w:t>
      </w:r>
      <w:r>
        <w:rPr>
          <w:rFonts w:ascii="Consolas"/>
          <w:color w:val="666666"/>
          <w:spacing w:val="-2"/>
          <w:sz w:val="22"/>
        </w:rPr>
        <w:t>()</w:t>
      </w:r>
    </w:p>
    <w:p w14:paraId="5796CCE2">
      <w:pPr>
        <w:spacing w:before="1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{</w:t>
      </w:r>
    </w:p>
    <w:p w14:paraId="7C4CDD91">
      <w:pPr>
        <w:spacing w:before="0" w:line="257" w:lineRule="exact"/>
        <w:ind w:left="133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Console</w:t>
      </w:r>
      <w:r>
        <w:rPr>
          <w:rFonts w:ascii="Consolas"/>
          <w:color w:val="666666"/>
          <w:sz w:val="22"/>
        </w:rPr>
        <w:t>.</w:t>
      </w:r>
      <w:r>
        <w:rPr>
          <w:rFonts w:ascii="Consolas"/>
          <w:color w:val="05287D"/>
          <w:sz w:val="22"/>
        </w:rPr>
        <w:t>WriteLine</w:t>
      </w:r>
      <w:r>
        <w:rPr>
          <w:rFonts w:ascii="Consolas"/>
          <w:color w:val="666666"/>
          <w:sz w:val="22"/>
        </w:rPr>
        <w:t>(</w:t>
      </w:r>
      <w:r>
        <w:rPr>
          <w:rFonts w:ascii="Consolas"/>
          <w:color w:val="406F9F"/>
          <w:sz w:val="22"/>
        </w:rPr>
        <w:t>"Saving</w:t>
      </w:r>
      <w:r>
        <w:rPr>
          <w:rFonts w:ascii="Consolas"/>
          <w:color w:val="406F9F"/>
          <w:spacing w:val="-12"/>
          <w:sz w:val="22"/>
        </w:rPr>
        <w:t xml:space="preserve"> </w:t>
      </w:r>
      <w:r>
        <w:rPr>
          <w:rFonts w:ascii="Consolas"/>
          <w:color w:val="406F9F"/>
          <w:sz w:val="22"/>
        </w:rPr>
        <w:t>report</w:t>
      </w:r>
      <w:r>
        <w:rPr>
          <w:rFonts w:ascii="Consolas"/>
          <w:color w:val="406F9F"/>
          <w:spacing w:val="-12"/>
          <w:sz w:val="22"/>
        </w:rPr>
        <w:t xml:space="preserve"> </w:t>
      </w:r>
      <w:r>
        <w:rPr>
          <w:rFonts w:ascii="Consolas"/>
          <w:color w:val="406F9F"/>
          <w:sz w:val="22"/>
        </w:rPr>
        <w:t>to</w:t>
      </w:r>
      <w:r>
        <w:rPr>
          <w:rFonts w:ascii="Consolas"/>
          <w:color w:val="406F9F"/>
          <w:spacing w:val="-11"/>
          <w:sz w:val="22"/>
        </w:rPr>
        <w:t xml:space="preserve"> </w:t>
      </w:r>
      <w:r>
        <w:rPr>
          <w:rFonts w:ascii="Consolas"/>
          <w:color w:val="406F9F"/>
          <w:spacing w:val="-2"/>
          <w:sz w:val="22"/>
        </w:rPr>
        <w:t>database..."</w:t>
      </w:r>
      <w:r>
        <w:rPr>
          <w:rFonts w:ascii="Consolas"/>
          <w:color w:val="666666"/>
          <w:spacing w:val="-2"/>
          <w:sz w:val="22"/>
        </w:rPr>
        <w:t>);</w:t>
      </w:r>
    </w:p>
    <w:p w14:paraId="05F1F7E9">
      <w:pPr>
        <w:spacing w:before="0" w:line="257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}</w:t>
      </w:r>
    </w:p>
    <w:p w14:paraId="3D224D09">
      <w:pPr>
        <w:pStyle w:val="6"/>
        <w:spacing w:before="37"/>
        <w:ind w:left="0"/>
        <w:rPr>
          <w:rFonts w:ascii="Consolas"/>
          <w:sz w:val="22"/>
        </w:rPr>
      </w:pPr>
    </w:p>
    <w:p w14:paraId="1DB5B888">
      <w:pPr>
        <w:spacing w:before="0" w:line="257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b/>
          <w:color w:val="006F1F"/>
          <w:sz w:val="22"/>
        </w:rPr>
        <w:t>public</w:t>
      </w:r>
      <w:r>
        <w:rPr>
          <w:rFonts w:ascii="Consolas"/>
          <w:b/>
          <w:color w:val="006F1F"/>
          <w:spacing w:val="-5"/>
          <w:sz w:val="22"/>
        </w:rPr>
        <w:t xml:space="preserve"> </w:t>
      </w:r>
      <w:r>
        <w:rPr>
          <w:rFonts w:ascii="Consolas"/>
          <w:color w:val="901F00"/>
          <w:sz w:val="22"/>
        </w:rPr>
        <w:t>void</w:t>
      </w:r>
      <w:r>
        <w:rPr>
          <w:rFonts w:ascii="Consolas"/>
          <w:color w:val="901F00"/>
          <w:spacing w:val="-4"/>
          <w:sz w:val="22"/>
        </w:rPr>
        <w:t xml:space="preserve"> </w:t>
      </w:r>
      <w:r>
        <w:rPr>
          <w:rFonts w:ascii="Consolas"/>
          <w:color w:val="05287D"/>
          <w:spacing w:val="-2"/>
          <w:sz w:val="22"/>
        </w:rPr>
        <w:t>SendEmail</w:t>
      </w:r>
      <w:r>
        <w:rPr>
          <w:rFonts w:ascii="Consolas"/>
          <w:color w:val="666666"/>
          <w:spacing w:val="-2"/>
          <w:sz w:val="22"/>
        </w:rPr>
        <w:t>()</w:t>
      </w:r>
    </w:p>
    <w:p w14:paraId="295263B1">
      <w:pPr>
        <w:spacing w:before="0" w:line="257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{</w:t>
      </w:r>
    </w:p>
    <w:p w14:paraId="0959AEF1">
      <w:pPr>
        <w:spacing w:before="2" w:line="257" w:lineRule="exact"/>
        <w:ind w:left="133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Console</w:t>
      </w:r>
      <w:r>
        <w:rPr>
          <w:rFonts w:ascii="Consolas"/>
          <w:color w:val="666666"/>
          <w:sz w:val="22"/>
        </w:rPr>
        <w:t>.</w:t>
      </w:r>
      <w:r>
        <w:rPr>
          <w:rFonts w:ascii="Consolas"/>
          <w:color w:val="05287D"/>
          <w:sz w:val="22"/>
        </w:rPr>
        <w:t>WriteLine</w:t>
      </w:r>
      <w:r>
        <w:rPr>
          <w:rFonts w:ascii="Consolas"/>
          <w:color w:val="666666"/>
          <w:sz w:val="22"/>
        </w:rPr>
        <w:t>(</w:t>
      </w:r>
      <w:r>
        <w:rPr>
          <w:rFonts w:ascii="Consolas"/>
          <w:color w:val="406F9F"/>
          <w:sz w:val="22"/>
        </w:rPr>
        <w:t>"Sending</w:t>
      </w:r>
      <w:r>
        <w:rPr>
          <w:rFonts w:ascii="Consolas"/>
          <w:color w:val="406F9F"/>
          <w:spacing w:val="-15"/>
          <w:sz w:val="22"/>
        </w:rPr>
        <w:t xml:space="preserve"> </w:t>
      </w:r>
      <w:r>
        <w:rPr>
          <w:rFonts w:ascii="Consolas"/>
          <w:color w:val="406F9F"/>
          <w:sz w:val="22"/>
        </w:rPr>
        <w:t>report</w:t>
      </w:r>
      <w:r>
        <w:rPr>
          <w:rFonts w:ascii="Consolas"/>
          <w:color w:val="406F9F"/>
          <w:spacing w:val="-12"/>
          <w:sz w:val="22"/>
        </w:rPr>
        <w:t xml:space="preserve"> </w:t>
      </w:r>
      <w:r>
        <w:rPr>
          <w:rFonts w:ascii="Consolas"/>
          <w:color w:val="406F9F"/>
          <w:sz w:val="22"/>
        </w:rPr>
        <w:t>by</w:t>
      </w:r>
      <w:r>
        <w:rPr>
          <w:rFonts w:ascii="Consolas"/>
          <w:color w:val="406F9F"/>
          <w:spacing w:val="-12"/>
          <w:sz w:val="22"/>
        </w:rPr>
        <w:t xml:space="preserve"> </w:t>
      </w:r>
      <w:r>
        <w:rPr>
          <w:rFonts w:ascii="Consolas"/>
          <w:color w:val="406F9F"/>
          <w:spacing w:val="-2"/>
          <w:sz w:val="22"/>
        </w:rPr>
        <w:t>email..."</w:t>
      </w:r>
      <w:r>
        <w:rPr>
          <w:rFonts w:ascii="Consolas"/>
          <w:color w:val="666666"/>
          <w:spacing w:val="-2"/>
          <w:sz w:val="22"/>
        </w:rPr>
        <w:t>);</w:t>
      </w:r>
    </w:p>
    <w:p w14:paraId="699AE8DC">
      <w:pPr>
        <w:spacing w:before="0" w:line="257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}</w:t>
      </w:r>
    </w:p>
    <w:p w14:paraId="1AC9768A">
      <w:pPr>
        <w:spacing w:before="1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}</w:t>
      </w:r>
    </w:p>
    <w:p w14:paraId="49E378D5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spacing w:val="-4"/>
        </w:rPr>
        <w:t>How</w:t>
      </w:r>
      <w:r>
        <w:rPr>
          <w:spacing w:val="-18"/>
        </w:rPr>
        <w:t xml:space="preserve"> </w:t>
      </w:r>
      <w:r>
        <w:rPr>
          <w:spacing w:val="-4"/>
        </w:rPr>
        <w:t>would</w:t>
      </w:r>
      <w:r>
        <w:rPr>
          <w:spacing w:val="-17"/>
        </w:rPr>
        <w:t xml:space="preserve"> </w:t>
      </w:r>
      <w:r>
        <w:rPr>
          <w:spacing w:val="-4"/>
        </w:rPr>
        <w:t>you</w:t>
      </w:r>
      <w:r>
        <w:rPr>
          <w:spacing w:val="-17"/>
        </w:rPr>
        <w:t xml:space="preserve"> </w:t>
      </w:r>
      <w:r>
        <w:rPr>
          <w:spacing w:val="-4"/>
        </w:rPr>
        <w:t>improve</w:t>
      </w:r>
      <w:r>
        <w:rPr>
          <w:spacing w:val="-17"/>
        </w:rPr>
        <w:t xml:space="preserve"> </w:t>
      </w:r>
      <w:r>
        <w:rPr>
          <w:spacing w:val="-5"/>
        </w:rPr>
        <w:t>it?</w:t>
      </w:r>
      <w:r>
        <w:rPr>
          <w:rFonts w:hint="default"/>
          <w:spacing w:val="-5"/>
          <w:lang w:val="en-US"/>
        </w:rPr>
        <w:t xml:space="preserve">   (single responsabelety ) make each method in one class to do only one task </w:t>
      </w:r>
    </w:p>
    <w:p w14:paraId="5DB8A37B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 xml:space="preserve">“result”:   </w:t>
      </w:r>
    </w:p>
    <w:p w14:paraId="46911990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public class Report</w:t>
      </w:r>
    </w:p>
    <w:p w14:paraId="4395FA94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{</w:t>
      </w:r>
    </w:p>
    <w:p w14:paraId="16A3399E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 xml:space="preserve">    public void GenerateReport()</w:t>
      </w:r>
    </w:p>
    <w:p w14:paraId="001657BA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 xml:space="preserve">    {</w:t>
      </w:r>
    </w:p>
    <w:p w14:paraId="0783B444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 xml:space="preserve">        Console.WriteLine("Generating report...");</w:t>
      </w:r>
    </w:p>
    <w:p w14:paraId="4B8059AC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 xml:space="preserve">    }</w:t>
      </w:r>
    </w:p>
    <w:p w14:paraId="1F767A98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}</w:t>
      </w:r>
    </w:p>
    <w:p w14:paraId="3FC5AEFE">
      <w:pPr>
        <w:pStyle w:val="6"/>
        <w:spacing w:before="200"/>
        <w:ind w:left="360"/>
        <w:rPr>
          <w:rFonts w:hint="default" w:cs="Times New Roman"/>
          <w:spacing w:val="-5"/>
          <w:lang w:val="en-US" w:bidi="ar-EG"/>
        </w:rPr>
      </w:pPr>
      <w:r>
        <w:rPr>
          <w:rFonts w:hint="default"/>
          <w:spacing w:val="-5"/>
          <w:lang w:val="en-US"/>
        </w:rPr>
        <w:t>public class ReportManged</w:t>
      </w:r>
    </w:p>
    <w:p w14:paraId="1FC98522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{</w:t>
      </w:r>
    </w:p>
    <w:p w14:paraId="7AFCF34C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 xml:space="preserve">    public void SaveToDatabase()</w:t>
      </w:r>
    </w:p>
    <w:p w14:paraId="1B05B9B8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 xml:space="preserve">    {</w:t>
      </w:r>
    </w:p>
    <w:p w14:paraId="3DD9E955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 xml:space="preserve">        Console.WriteLine("Saving report to database...");</w:t>
      </w:r>
    </w:p>
    <w:p w14:paraId="24308E71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 xml:space="preserve">    }</w:t>
      </w:r>
    </w:p>
    <w:p w14:paraId="7EC1B0BE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}</w:t>
      </w:r>
    </w:p>
    <w:p w14:paraId="49DC9D95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public class EmailService</w:t>
      </w:r>
    </w:p>
    <w:p w14:paraId="13CF1544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{</w:t>
      </w:r>
    </w:p>
    <w:p w14:paraId="1C476FA1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 xml:space="preserve">    public void SendEmail()</w:t>
      </w:r>
    </w:p>
    <w:p w14:paraId="45AE59E8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 xml:space="preserve">    {</w:t>
      </w:r>
    </w:p>
    <w:p w14:paraId="28E289B2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 xml:space="preserve">        Console.WriteLine("Sending report by email...");</w:t>
      </w:r>
    </w:p>
    <w:p w14:paraId="1084B411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 xml:space="preserve">    }</w:t>
      </w:r>
    </w:p>
    <w:p w14:paraId="2E3B0EB3">
      <w:pPr>
        <w:pStyle w:val="6"/>
        <w:spacing w:before="200"/>
        <w:ind w:left="36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}</w:t>
      </w:r>
    </w:p>
    <w:p w14:paraId="1FAC1AC4">
      <w:pPr>
        <w:pStyle w:val="6"/>
        <w:spacing w:before="200"/>
        <w:ind w:left="360"/>
        <w:rPr>
          <w:rFonts w:hint="default"/>
          <w:spacing w:val="-5"/>
          <w:lang w:val="en-US"/>
        </w:rPr>
      </w:pPr>
    </w:p>
    <w:p w14:paraId="6C3C6EAC">
      <w:pPr>
        <w:pStyle w:val="6"/>
        <w:spacing w:before="200"/>
        <w:ind w:left="360"/>
        <w:rPr>
          <w:rFonts w:hint="default"/>
          <w:spacing w:val="-5"/>
          <w:lang w:val="en-US"/>
        </w:rPr>
      </w:pPr>
    </w:p>
    <w:p w14:paraId="634E72D4">
      <w:pPr>
        <w:pStyle w:val="3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10"/>
        </w:rPr>
        <w:t>8</w:t>
      </w:r>
    </w:p>
    <w:p w14:paraId="2DEAF244">
      <w:pPr>
        <w:pStyle w:val="6"/>
        <w:spacing w:before="200"/>
        <w:ind w:left="360"/>
      </w:pPr>
      <w:r>
        <w:rPr>
          <w:spacing w:val="-4"/>
        </w:rPr>
        <w:t>Consider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following</w:t>
      </w:r>
      <w:r>
        <w:rPr>
          <w:spacing w:val="-19"/>
        </w:rPr>
        <w:t xml:space="preserve"> </w:t>
      </w:r>
      <w:r>
        <w:rPr>
          <w:spacing w:val="-4"/>
        </w:rPr>
        <w:t>code:</w:t>
      </w:r>
    </w:p>
    <w:p w14:paraId="66188ADC">
      <w:pPr>
        <w:spacing w:before="194" w:line="257" w:lineRule="exact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b/>
          <w:color w:val="006F1F"/>
          <w:sz w:val="22"/>
        </w:rPr>
        <w:t>public</w:t>
      </w:r>
      <w:r>
        <w:rPr>
          <w:rFonts w:ascii="Consolas"/>
          <w:b/>
          <w:color w:val="006F1F"/>
          <w:spacing w:val="-7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class</w:t>
      </w:r>
      <w:r>
        <w:rPr>
          <w:rFonts w:ascii="Consolas"/>
          <w:b/>
          <w:color w:val="006F1F"/>
          <w:spacing w:val="-4"/>
          <w:sz w:val="22"/>
        </w:rPr>
        <w:t xml:space="preserve"> </w:t>
      </w:r>
      <w:r>
        <w:rPr>
          <w:rFonts w:ascii="Consolas"/>
          <w:spacing w:val="-4"/>
          <w:sz w:val="22"/>
        </w:rPr>
        <w:t>Bird</w:t>
      </w:r>
    </w:p>
    <w:p w14:paraId="118E3DB8">
      <w:pPr>
        <w:spacing w:before="0" w:line="257" w:lineRule="exact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{</w:t>
      </w:r>
    </w:p>
    <w:p w14:paraId="4456AB1E">
      <w:pPr>
        <w:spacing w:before="0" w:line="257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b/>
          <w:color w:val="006F1F"/>
          <w:sz w:val="22"/>
        </w:rPr>
        <w:t>public</w:t>
      </w:r>
      <w:r>
        <w:rPr>
          <w:rFonts w:ascii="Consolas"/>
          <w:b/>
          <w:color w:val="006F1F"/>
          <w:spacing w:val="-6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virtual</w:t>
      </w:r>
      <w:r>
        <w:rPr>
          <w:rFonts w:ascii="Consolas"/>
          <w:b/>
          <w:color w:val="006F1F"/>
          <w:spacing w:val="-6"/>
          <w:sz w:val="22"/>
        </w:rPr>
        <w:t xml:space="preserve"> </w:t>
      </w:r>
      <w:r>
        <w:rPr>
          <w:rFonts w:ascii="Consolas"/>
          <w:color w:val="901F00"/>
          <w:sz w:val="22"/>
        </w:rPr>
        <w:t>void</w:t>
      </w:r>
      <w:r>
        <w:rPr>
          <w:rFonts w:ascii="Consolas"/>
          <w:color w:val="901F00"/>
          <w:spacing w:val="-5"/>
          <w:sz w:val="22"/>
        </w:rPr>
        <w:t xml:space="preserve"> </w:t>
      </w:r>
      <w:r>
        <w:rPr>
          <w:rFonts w:ascii="Consolas"/>
          <w:color w:val="05287D"/>
          <w:spacing w:val="-2"/>
          <w:sz w:val="22"/>
        </w:rPr>
        <w:t>Fly</w:t>
      </w:r>
      <w:r>
        <w:rPr>
          <w:rFonts w:ascii="Consolas"/>
          <w:color w:val="666666"/>
          <w:spacing w:val="-2"/>
          <w:sz w:val="22"/>
        </w:rPr>
        <w:t>()</w:t>
      </w:r>
    </w:p>
    <w:p w14:paraId="4B653B2B">
      <w:pPr>
        <w:spacing w:before="1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{</w:t>
      </w:r>
    </w:p>
    <w:p w14:paraId="2E31444D">
      <w:pPr>
        <w:spacing w:before="0" w:line="257" w:lineRule="exact"/>
        <w:ind w:left="133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Console</w:t>
      </w:r>
      <w:r>
        <w:rPr>
          <w:rFonts w:ascii="Consolas"/>
          <w:color w:val="666666"/>
          <w:sz w:val="22"/>
        </w:rPr>
        <w:t>.</w:t>
      </w:r>
      <w:r>
        <w:rPr>
          <w:rFonts w:ascii="Consolas"/>
          <w:color w:val="05287D"/>
          <w:sz w:val="22"/>
        </w:rPr>
        <w:t>WriteLine</w:t>
      </w:r>
      <w:r>
        <w:rPr>
          <w:rFonts w:ascii="Consolas"/>
          <w:color w:val="666666"/>
          <w:sz w:val="22"/>
        </w:rPr>
        <w:t>(</w:t>
      </w:r>
      <w:r>
        <w:rPr>
          <w:rFonts w:ascii="Consolas"/>
          <w:color w:val="406F9F"/>
          <w:sz w:val="22"/>
        </w:rPr>
        <w:t>"Bird</w:t>
      </w:r>
      <w:r>
        <w:rPr>
          <w:rFonts w:ascii="Consolas"/>
          <w:color w:val="406F9F"/>
          <w:spacing w:val="-13"/>
          <w:sz w:val="22"/>
        </w:rPr>
        <w:t xml:space="preserve"> </w:t>
      </w:r>
      <w:r>
        <w:rPr>
          <w:rFonts w:ascii="Consolas"/>
          <w:color w:val="406F9F"/>
          <w:sz w:val="22"/>
        </w:rPr>
        <w:t>is</w:t>
      </w:r>
      <w:r>
        <w:rPr>
          <w:rFonts w:ascii="Consolas"/>
          <w:color w:val="406F9F"/>
          <w:spacing w:val="-13"/>
          <w:sz w:val="22"/>
        </w:rPr>
        <w:t xml:space="preserve"> </w:t>
      </w:r>
      <w:r>
        <w:rPr>
          <w:rFonts w:ascii="Consolas"/>
          <w:color w:val="406F9F"/>
          <w:spacing w:val="-2"/>
          <w:sz w:val="22"/>
        </w:rPr>
        <w:t>flying"</w:t>
      </w:r>
      <w:r>
        <w:rPr>
          <w:rFonts w:ascii="Consolas"/>
          <w:color w:val="666666"/>
          <w:spacing w:val="-2"/>
          <w:sz w:val="22"/>
        </w:rPr>
        <w:t>);</w:t>
      </w:r>
    </w:p>
    <w:p w14:paraId="587FBE27">
      <w:pPr>
        <w:spacing w:before="0" w:line="257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}</w:t>
      </w:r>
    </w:p>
    <w:p w14:paraId="07DF99C7">
      <w:pPr>
        <w:spacing w:before="1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}</w:t>
      </w:r>
    </w:p>
    <w:p w14:paraId="7E349684">
      <w:pPr>
        <w:pStyle w:val="6"/>
        <w:spacing w:before="35"/>
        <w:ind w:left="0"/>
        <w:rPr>
          <w:rFonts w:ascii="Consolas"/>
          <w:sz w:val="22"/>
        </w:rPr>
      </w:pPr>
    </w:p>
    <w:p w14:paraId="632BCE1A">
      <w:pPr>
        <w:spacing w:before="0" w:line="257" w:lineRule="exact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b/>
          <w:color w:val="006F1F"/>
          <w:sz w:val="22"/>
        </w:rPr>
        <w:t>public</w:t>
      </w:r>
      <w:r>
        <w:rPr>
          <w:rFonts w:ascii="Consolas"/>
          <w:b/>
          <w:color w:val="006F1F"/>
          <w:spacing w:val="-5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class</w:t>
      </w:r>
      <w:r>
        <w:rPr>
          <w:rFonts w:ascii="Consolas"/>
          <w:b/>
          <w:color w:val="006F1F"/>
          <w:spacing w:val="-3"/>
          <w:sz w:val="22"/>
        </w:rPr>
        <w:t xml:space="preserve"> </w:t>
      </w:r>
      <w:r>
        <w:rPr>
          <w:rFonts w:ascii="Consolas"/>
          <w:sz w:val="22"/>
        </w:rPr>
        <w:t>Penguin</w:t>
      </w:r>
      <w:r>
        <w:rPr>
          <w:rFonts w:ascii="Consolas"/>
          <w:spacing w:val="-4"/>
          <w:sz w:val="22"/>
        </w:rPr>
        <w:t xml:space="preserve"> </w:t>
      </w:r>
      <w:r>
        <w:rPr>
          <w:rFonts w:ascii="Consolas"/>
          <w:color w:val="666666"/>
          <w:sz w:val="22"/>
        </w:rPr>
        <w:t>:</w:t>
      </w:r>
      <w:r>
        <w:rPr>
          <w:rFonts w:ascii="Consolas"/>
          <w:color w:val="666666"/>
          <w:spacing w:val="-4"/>
          <w:sz w:val="22"/>
        </w:rPr>
        <w:t xml:space="preserve"> </w:t>
      </w:r>
      <w:r>
        <w:rPr>
          <w:rFonts w:ascii="Consolas"/>
          <w:spacing w:val="-4"/>
          <w:sz w:val="22"/>
        </w:rPr>
        <w:t>Bird</w:t>
      </w:r>
    </w:p>
    <w:p w14:paraId="4540B5B5">
      <w:pPr>
        <w:spacing w:before="0" w:line="257" w:lineRule="exact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{</w:t>
      </w:r>
    </w:p>
    <w:p w14:paraId="5AA5E5C4">
      <w:pPr>
        <w:spacing w:before="1" w:line="257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b/>
          <w:color w:val="006F1F"/>
          <w:sz w:val="22"/>
        </w:rPr>
        <w:t>public</w:t>
      </w:r>
      <w:r>
        <w:rPr>
          <w:rFonts w:ascii="Consolas"/>
          <w:b/>
          <w:color w:val="006F1F"/>
          <w:spacing w:val="-6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override</w:t>
      </w:r>
      <w:r>
        <w:rPr>
          <w:rFonts w:ascii="Consolas"/>
          <w:b/>
          <w:color w:val="006F1F"/>
          <w:spacing w:val="-6"/>
          <w:sz w:val="22"/>
        </w:rPr>
        <w:t xml:space="preserve"> </w:t>
      </w:r>
      <w:r>
        <w:rPr>
          <w:rFonts w:ascii="Consolas"/>
          <w:color w:val="901F00"/>
          <w:sz w:val="22"/>
        </w:rPr>
        <w:t>void</w:t>
      </w:r>
      <w:r>
        <w:rPr>
          <w:rFonts w:ascii="Consolas"/>
          <w:color w:val="901F00"/>
          <w:spacing w:val="-7"/>
          <w:sz w:val="22"/>
        </w:rPr>
        <w:t xml:space="preserve"> </w:t>
      </w:r>
      <w:r>
        <w:rPr>
          <w:rFonts w:ascii="Consolas"/>
          <w:color w:val="05287D"/>
          <w:spacing w:val="-4"/>
          <w:sz w:val="22"/>
        </w:rPr>
        <w:t>Fly</w:t>
      </w:r>
      <w:r>
        <w:rPr>
          <w:rFonts w:ascii="Consolas"/>
          <w:color w:val="666666"/>
          <w:spacing w:val="-4"/>
          <w:sz w:val="22"/>
        </w:rPr>
        <w:t>()</w:t>
      </w:r>
    </w:p>
    <w:p w14:paraId="3D0977F8">
      <w:pPr>
        <w:spacing w:before="0" w:line="257" w:lineRule="exact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{</w:t>
      </w:r>
    </w:p>
    <w:p w14:paraId="51864686">
      <w:pPr>
        <w:spacing w:before="0"/>
        <w:ind w:left="1330" w:right="0" w:firstLine="0"/>
        <w:jc w:val="left"/>
        <w:rPr>
          <w:rFonts w:ascii="Consolas"/>
          <w:sz w:val="22"/>
        </w:rPr>
      </w:pPr>
      <w:r>
        <w:rPr>
          <w:rFonts w:ascii="Consolas"/>
          <w:b/>
          <w:color w:val="006F1F"/>
          <w:sz w:val="22"/>
        </w:rPr>
        <w:t>throw</w:t>
      </w:r>
      <w:r>
        <w:rPr>
          <w:rFonts w:ascii="Consolas"/>
          <w:b/>
          <w:color w:val="006F1F"/>
          <w:spacing w:val="-4"/>
          <w:sz w:val="22"/>
        </w:rPr>
        <w:t xml:space="preserve"> </w:t>
      </w:r>
      <w:r>
        <w:rPr>
          <w:rFonts w:ascii="Consolas"/>
          <w:b/>
          <w:color w:val="006F1F"/>
          <w:sz w:val="22"/>
        </w:rPr>
        <w:t>new</w:t>
      </w:r>
      <w:r>
        <w:rPr>
          <w:rFonts w:ascii="Consolas"/>
          <w:b/>
          <w:color w:val="006F1F"/>
          <w:spacing w:val="-3"/>
          <w:sz w:val="22"/>
        </w:rPr>
        <w:t xml:space="preserve"> </w:t>
      </w:r>
      <w:r>
        <w:rPr>
          <w:rFonts w:ascii="Consolas"/>
          <w:color w:val="05287D"/>
          <w:spacing w:val="-2"/>
          <w:sz w:val="22"/>
        </w:rPr>
        <w:t>NotImplementedException</w:t>
      </w:r>
      <w:r>
        <w:rPr>
          <w:rFonts w:ascii="Consolas"/>
          <w:color w:val="666666"/>
          <w:spacing w:val="-2"/>
          <w:sz w:val="22"/>
        </w:rPr>
        <w:t>();</w:t>
      </w:r>
    </w:p>
    <w:p w14:paraId="20A8BF48">
      <w:pPr>
        <w:spacing w:after="0"/>
        <w:jc w:val="left"/>
        <w:rPr>
          <w:rFonts w:ascii="Consolas"/>
          <w:sz w:val="22"/>
        </w:rPr>
        <w:sectPr>
          <w:pgSz w:w="12240" w:h="15840"/>
          <w:pgMar w:top="1354" w:right="1440" w:bottom="274" w:left="1440" w:header="720" w:footer="720" w:gutter="0"/>
          <w:cols w:space="720" w:num="1"/>
        </w:sectPr>
      </w:pPr>
    </w:p>
    <w:p w14:paraId="21006AF3">
      <w:pPr>
        <w:spacing w:before="39"/>
        <w:ind w:left="845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}</w:t>
      </w:r>
    </w:p>
    <w:p w14:paraId="496ACF86">
      <w:pPr>
        <w:spacing w:before="2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}</w:t>
      </w:r>
    </w:p>
    <w:p w14:paraId="4EFDCD6F">
      <w:pPr>
        <w:pStyle w:val="9"/>
        <w:numPr>
          <w:ilvl w:val="0"/>
          <w:numId w:val="5"/>
        </w:numPr>
        <w:tabs>
          <w:tab w:val="left" w:pos="1079"/>
        </w:tabs>
        <w:spacing w:before="199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2"/>
          <w:sz w:val="24"/>
        </w:rPr>
        <w:t xml:space="preserve"> </w:t>
      </w:r>
      <w:r>
        <w:rPr>
          <w:sz w:val="24"/>
        </w:rPr>
        <w:t>SOLID</w:t>
      </w:r>
      <w:r>
        <w:rPr>
          <w:spacing w:val="-21"/>
          <w:sz w:val="24"/>
        </w:rPr>
        <w:t xml:space="preserve"> </w:t>
      </w:r>
      <w:r>
        <w:rPr>
          <w:sz w:val="24"/>
        </w:rPr>
        <w:t>principle</w:t>
      </w:r>
      <w:r>
        <w:rPr>
          <w:spacing w:val="-21"/>
          <w:sz w:val="24"/>
        </w:rPr>
        <w:t xml:space="preserve"> </w:t>
      </w:r>
      <w:r>
        <w:rPr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violated?</w:t>
      </w:r>
      <w:r>
        <w:rPr>
          <w:rFonts w:hint="default"/>
          <w:spacing w:val="-2"/>
          <w:sz w:val="24"/>
          <w:lang w:val="en-US"/>
        </w:rPr>
        <w:t xml:space="preserve">  Liskov subsitoution: the child do what the parent do but here the penguin cann’t fly </w:t>
      </w:r>
    </w:p>
    <w:p w14:paraId="23BF063F">
      <w:pPr>
        <w:pStyle w:val="9"/>
        <w:numPr>
          <w:ilvl w:val="0"/>
          <w:numId w:val="5"/>
        </w:numPr>
        <w:tabs>
          <w:tab w:val="left" w:pos="1079"/>
        </w:tabs>
        <w:spacing w:before="50" w:after="0" w:line="240" w:lineRule="auto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How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would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redesign</w:t>
      </w:r>
      <w:r>
        <w:rPr>
          <w:spacing w:val="-24"/>
          <w:sz w:val="24"/>
        </w:rPr>
        <w:t xml:space="preserve"> </w:t>
      </w:r>
      <w:r>
        <w:rPr>
          <w:spacing w:val="-5"/>
          <w:sz w:val="24"/>
        </w:rPr>
        <w:t>it?</w:t>
      </w:r>
      <w:r>
        <w:rPr>
          <w:rFonts w:hint="default"/>
          <w:spacing w:val="-5"/>
          <w:sz w:val="24"/>
          <w:lang w:val="en-US"/>
        </w:rPr>
        <w:t xml:space="preserve">  Do interface for Icanfly and If the bird can fly interete from it and implement the fly interface</w:t>
      </w:r>
    </w:p>
    <w:p w14:paraId="709FA95E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</w:p>
    <w:p w14:paraId="5730DAFC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  <w:r>
        <w:rPr>
          <w:rFonts w:hint="default"/>
          <w:spacing w:val="-5"/>
          <w:sz w:val="24"/>
          <w:lang w:val="en-US"/>
        </w:rPr>
        <w:t>public class Bird</w:t>
      </w:r>
    </w:p>
    <w:p w14:paraId="5EEE89A2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  <w:r>
        <w:rPr>
          <w:rFonts w:hint="default"/>
          <w:spacing w:val="-5"/>
          <w:sz w:val="24"/>
          <w:lang w:val="en-US"/>
        </w:rPr>
        <w:t>{</w:t>
      </w:r>
    </w:p>
    <w:p w14:paraId="4386991F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  <w:r>
        <w:rPr>
          <w:rFonts w:hint="default"/>
          <w:spacing w:val="-5"/>
          <w:sz w:val="24"/>
          <w:lang w:val="en-US"/>
        </w:rPr>
        <w:t>}</w:t>
      </w:r>
    </w:p>
    <w:p w14:paraId="63C75E4A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  <w:r>
        <w:rPr>
          <w:rFonts w:hint="default"/>
          <w:spacing w:val="-5"/>
          <w:sz w:val="24"/>
          <w:lang w:val="en-US"/>
        </w:rPr>
        <w:t>public interface ICanFly</w:t>
      </w:r>
    </w:p>
    <w:p w14:paraId="040D0789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  <w:r>
        <w:rPr>
          <w:rFonts w:hint="default"/>
          <w:spacing w:val="-5"/>
          <w:sz w:val="24"/>
          <w:lang w:val="en-US"/>
        </w:rPr>
        <w:t>{</w:t>
      </w:r>
    </w:p>
    <w:p w14:paraId="0823A376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  <w:r>
        <w:rPr>
          <w:rFonts w:hint="default"/>
          <w:spacing w:val="-5"/>
          <w:sz w:val="24"/>
          <w:lang w:val="en-US"/>
        </w:rPr>
        <w:t xml:space="preserve">    void Fly();</w:t>
      </w:r>
    </w:p>
    <w:p w14:paraId="47D9B803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  <w:r>
        <w:rPr>
          <w:rFonts w:hint="default"/>
          <w:spacing w:val="-5"/>
          <w:sz w:val="24"/>
          <w:lang w:val="en-US"/>
        </w:rPr>
        <w:t>}</w:t>
      </w:r>
    </w:p>
    <w:p w14:paraId="5A2CC006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  <w:r>
        <w:rPr>
          <w:rFonts w:hint="default"/>
          <w:spacing w:val="-5"/>
          <w:sz w:val="24"/>
          <w:lang w:val="en-US"/>
        </w:rPr>
        <w:t>public class Parot: Bird, ICanFly</w:t>
      </w:r>
    </w:p>
    <w:p w14:paraId="7110BF1B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  <w:r>
        <w:rPr>
          <w:rFonts w:hint="default"/>
          <w:spacing w:val="-5"/>
          <w:sz w:val="24"/>
          <w:lang w:val="en-US"/>
        </w:rPr>
        <w:t>{</w:t>
      </w:r>
    </w:p>
    <w:p w14:paraId="3EDA9D23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  <w:r>
        <w:rPr>
          <w:rFonts w:hint="default"/>
          <w:spacing w:val="-5"/>
          <w:sz w:val="24"/>
          <w:lang w:val="en-US"/>
        </w:rPr>
        <w:t xml:space="preserve">    public void Fly()</w:t>
      </w:r>
    </w:p>
    <w:p w14:paraId="49A55681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  <w:r>
        <w:rPr>
          <w:rFonts w:hint="default"/>
          <w:spacing w:val="-5"/>
          <w:sz w:val="24"/>
          <w:lang w:val="en-US"/>
        </w:rPr>
        <w:t xml:space="preserve">    {</w:t>
      </w:r>
    </w:p>
    <w:p w14:paraId="6A48A42E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  <w:r>
        <w:rPr>
          <w:rFonts w:hint="default"/>
          <w:spacing w:val="-5"/>
          <w:sz w:val="24"/>
          <w:lang w:val="en-US"/>
        </w:rPr>
        <w:t xml:space="preserve">        Console.WriteLine("Parot is flying");</w:t>
      </w:r>
    </w:p>
    <w:p w14:paraId="2CF3149D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  <w:r>
        <w:rPr>
          <w:rFonts w:hint="default"/>
          <w:spacing w:val="-5"/>
          <w:sz w:val="24"/>
          <w:lang w:val="en-US"/>
        </w:rPr>
        <w:t xml:space="preserve">    }</w:t>
      </w:r>
    </w:p>
    <w:p w14:paraId="6BFE3D93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  <w:r>
        <w:rPr>
          <w:rFonts w:hint="default"/>
          <w:spacing w:val="-5"/>
          <w:sz w:val="24"/>
          <w:lang w:val="en-US"/>
        </w:rPr>
        <w:t>}</w:t>
      </w:r>
    </w:p>
    <w:p w14:paraId="4C8087C8">
      <w:pPr>
        <w:pStyle w:val="6"/>
        <w:spacing w:before="35"/>
        <w:ind w:left="0"/>
        <w:rPr>
          <w:rFonts w:ascii="Consolas"/>
          <w:sz w:val="22"/>
        </w:rPr>
      </w:pPr>
    </w:p>
    <w:p w14:paraId="76473502">
      <w:pPr>
        <w:spacing w:before="0" w:line="257" w:lineRule="exact"/>
        <w:ind w:left="360" w:right="0" w:firstLine="0"/>
        <w:jc w:val="left"/>
        <w:rPr>
          <w:rFonts w:ascii="Consolas"/>
          <w:sz w:val="22"/>
        </w:rPr>
      </w:pPr>
      <w:r>
        <w:rPr>
          <w:rFonts w:hint="default" w:ascii="Consolas"/>
          <w:sz w:val="22"/>
          <w:lang w:val="en-US"/>
        </w:rPr>
        <w:t xml:space="preserve">Public class </w:t>
      </w:r>
      <w:r>
        <w:rPr>
          <w:rFonts w:ascii="Consolas"/>
          <w:sz w:val="22"/>
        </w:rPr>
        <w:t>Penguin</w:t>
      </w:r>
      <w:r>
        <w:rPr>
          <w:rFonts w:ascii="Consolas"/>
          <w:spacing w:val="-4"/>
          <w:sz w:val="22"/>
        </w:rPr>
        <w:t xml:space="preserve"> </w:t>
      </w:r>
      <w:r>
        <w:rPr>
          <w:rFonts w:ascii="Consolas"/>
          <w:color w:val="666666"/>
          <w:sz w:val="22"/>
        </w:rPr>
        <w:t>:</w:t>
      </w:r>
      <w:r>
        <w:rPr>
          <w:rFonts w:ascii="Consolas"/>
          <w:color w:val="666666"/>
          <w:spacing w:val="-4"/>
          <w:sz w:val="22"/>
        </w:rPr>
        <w:t xml:space="preserve"> </w:t>
      </w:r>
      <w:r>
        <w:rPr>
          <w:rFonts w:ascii="Consolas"/>
          <w:spacing w:val="-4"/>
          <w:sz w:val="22"/>
        </w:rPr>
        <w:t>Bird</w:t>
      </w:r>
    </w:p>
    <w:p w14:paraId="3D2FA38B">
      <w:pPr>
        <w:spacing w:before="0" w:line="257" w:lineRule="exact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{</w:t>
      </w:r>
    </w:p>
    <w:p w14:paraId="4CC7F477">
      <w:pPr>
        <w:spacing w:before="39"/>
        <w:ind w:left="845" w:right="0" w:firstLine="0"/>
        <w:jc w:val="left"/>
        <w:rPr>
          <w:rFonts w:ascii="Consolas"/>
          <w:sz w:val="22"/>
        </w:rPr>
      </w:pPr>
    </w:p>
    <w:p w14:paraId="453DC9F2">
      <w:pPr>
        <w:spacing w:before="2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color w:val="666666"/>
          <w:spacing w:val="-10"/>
          <w:sz w:val="22"/>
        </w:rPr>
        <w:t>}</w:t>
      </w:r>
    </w:p>
    <w:p w14:paraId="1A4154F5">
      <w:pPr>
        <w:pStyle w:val="9"/>
        <w:numPr>
          <w:ilvl w:val="0"/>
          <w:numId w:val="0"/>
        </w:numPr>
        <w:tabs>
          <w:tab w:val="left" w:pos="1079"/>
        </w:tabs>
        <w:spacing w:before="50" w:after="0" w:line="240" w:lineRule="auto"/>
        <w:ind w:left="720" w:leftChars="0" w:right="0" w:rightChars="0"/>
        <w:jc w:val="left"/>
        <w:rPr>
          <w:rFonts w:hint="default"/>
          <w:spacing w:val="-5"/>
          <w:sz w:val="24"/>
          <w:lang w:val="en-US"/>
        </w:rPr>
      </w:pPr>
    </w:p>
    <w:p w14:paraId="40F9BEA5">
      <w:pPr>
        <w:pStyle w:val="6"/>
        <w:spacing w:before="0"/>
        <w:ind w:left="0"/>
        <w:rPr>
          <w:sz w:val="32"/>
        </w:rPr>
      </w:pPr>
    </w:p>
    <w:p w14:paraId="37A10EC4">
      <w:pPr>
        <w:pStyle w:val="6"/>
        <w:spacing w:before="279"/>
        <w:ind w:left="0"/>
        <w:rPr>
          <w:sz w:val="32"/>
        </w:rPr>
      </w:pPr>
    </w:p>
    <w:p w14:paraId="7C93269B">
      <w:pPr>
        <w:pStyle w:val="3"/>
        <w:spacing w:before="0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10"/>
        </w:rPr>
        <w:t>6</w:t>
      </w:r>
    </w:p>
    <w:p w14:paraId="09A987DD">
      <w:pPr>
        <w:pStyle w:val="6"/>
        <w:spacing w:before="201"/>
        <w:ind w:left="360"/>
      </w:pPr>
      <w:r>
        <w:rPr>
          <w:spacing w:val="-6"/>
        </w:rPr>
        <w:t>What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difference</w:t>
      </w:r>
      <w:r>
        <w:rPr>
          <w:spacing w:val="-20"/>
        </w:rPr>
        <w:t xml:space="preserve"> </w:t>
      </w:r>
      <w:r>
        <w:rPr>
          <w:spacing w:val="-6"/>
        </w:rPr>
        <w:t>between:</w:t>
      </w:r>
    </w:p>
    <w:p w14:paraId="2D42F7E4">
      <w:pPr>
        <w:pStyle w:val="9"/>
        <w:numPr>
          <w:ilvl w:val="1"/>
          <w:numId w:val="5"/>
        </w:numPr>
        <w:tabs>
          <w:tab w:val="left" w:pos="1080"/>
        </w:tabs>
        <w:spacing w:before="195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Array</w:t>
      </w:r>
      <w:r>
        <w:rPr>
          <w:rFonts w:hint="default"/>
          <w:spacing w:val="-4"/>
          <w:sz w:val="24"/>
          <w:lang w:val="en-US"/>
        </w:rPr>
        <w:t xml:space="preserve"> : fixed size collection stord acsses by index </w:t>
      </w:r>
    </w:p>
    <w:p w14:paraId="7F745EAC">
      <w:pPr>
        <w:pStyle w:val="9"/>
        <w:numPr>
          <w:ilvl w:val="0"/>
          <w:numId w:val="0"/>
        </w:numPr>
        <w:tabs>
          <w:tab w:val="left" w:pos="1080"/>
        </w:tabs>
        <w:spacing w:before="195" w:after="0" w:line="240" w:lineRule="auto"/>
        <w:ind w:left="720" w:leftChars="0" w:right="0" w:rightChars="0"/>
        <w:jc w:val="left"/>
        <w:rPr>
          <w:rFonts w:hint="default"/>
          <w:spacing w:val="-4"/>
          <w:sz w:val="24"/>
          <w:lang w:val="en-US"/>
        </w:rPr>
      </w:pPr>
      <w:r>
        <w:rPr>
          <w:rFonts w:hint="default"/>
          <w:spacing w:val="-4"/>
          <w:sz w:val="24"/>
          <w:lang w:val="en-US"/>
        </w:rPr>
        <w:tab/>
      </w:r>
      <w:r>
        <w:rPr>
          <w:rFonts w:hint="default"/>
          <w:spacing w:val="-4"/>
          <w:sz w:val="24"/>
          <w:lang w:val="en-US"/>
        </w:rPr>
        <w:tab/>
      </w:r>
      <w:r>
        <w:rPr>
          <w:rFonts w:hint="default"/>
          <w:spacing w:val="-4"/>
          <w:sz w:val="24"/>
          <w:lang w:val="en-US"/>
        </w:rPr>
        <w:t xml:space="preserve">Adv: very fast because using index to access elements </w:t>
      </w:r>
    </w:p>
    <w:p w14:paraId="7495A749">
      <w:pPr>
        <w:pStyle w:val="9"/>
        <w:numPr>
          <w:ilvl w:val="0"/>
          <w:numId w:val="0"/>
        </w:numPr>
        <w:tabs>
          <w:tab w:val="left" w:pos="1080"/>
        </w:tabs>
        <w:spacing w:before="195" w:after="0" w:line="240" w:lineRule="auto"/>
        <w:ind w:left="720" w:leftChars="0" w:right="0" w:rightChars="0"/>
        <w:jc w:val="left"/>
        <w:rPr>
          <w:rFonts w:hint="default"/>
          <w:spacing w:val="-4"/>
          <w:sz w:val="24"/>
          <w:lang w:val="en-US"/>
        </w:rPr>
      </w:pPr>
      <w:r>
        <w:rPr>
          <w:rFonts w:hint="default"/>
          <w:spacing w:val="-4"/>
          <w:sz w:val="24"/>
          <w:lang w:val="en-US"/>
        </w:rPr>
        <w:tab/>
      </w:r>
      <w:r>
        <w:rPr>
          <w:rFonts w:hint="default"/>
          <w:spacing w:val="-4"/>
          <w:sz w:val="24"/>
          <w:lang w:val="en-US"/>
        </w:rPr>
        <w:tab/>
      </w:r>
      <w:r>
        <w:rPr>
          <w:rFonts w:hint="default"/>
          <w:spacing w:val="-4"/>
          <w:sz w:val="24"/>
          <w:lang w:val="en-US"/>
        </w:rPr>
        <w:t>Dis: fixed size and hard to resize</w:t>
      </w:r>
    </w:p>
    <w:p w14:paraId="2EE30609">
      <w:pPr>
        <w:pStyle w:val="9"/>
        <w:numPr>
          <w:ilvl w:val="0"/>
          <w:numId w:val="0"/>
        </w:numPr>
        <w:tabs>
          <w:tab w:val="left" w:pos="1080"/>
        </w:tabs>
        <w:spacing w:before="195" w:after="0" w:line="240" w:lineRule="auto"/>
        <w:ind w:left="720" w:leftChars="0" w:right="0" w:rightChars="0"/>
        <w:jc w:val="left"/>
        <w:rPr>
          <w:rFonts w:hint="default"/>
          <w:spacing w:val="-4"/>
          <w:sz w:val="24"/>
          <w:lang w:val="en-US"/>
        </w:rPr>
      </w:pPr>
    </w:p>
    <w:p w14:paraId="533C2301">
      <w:pPr>
        <w:pStyle w:val="9"/>
        <w:numPr>
          <w:ilvl w:val="1"/>
          <w:numId w:val="5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spacing w:val="-5"/>
          <w:sz w:val="24"/>
        </w:rPr>
        <w:t>Linked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List</w:t>
      </w:r>
      <w:r>
        <w:rPr>
          <w:rFonts w:hint="default"/>
          <w:spacing w:val="-4"/>
          <w:sz w:val="24"/>
          <w:lang w:val="en-US"/>
        </w:rPr>
        <w:t xml:space="preserve">: collection of nodes , each node point to next one </w:t>
      </w:r>
    </w:p>
    <w:p w14:paraId="69C8AADC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pacing w:val="-4"/>
          <w:sz w:val="24"/>
          <w:lang w:val="en-US"/>
        </w:rPr>
      </w:pPr>
      <w:r>
        <w:rPr>
          <w:rFonts w:hint="default"/>
          <w:spacing w:val="-4"/>
          <w:sz w:val="24"/>
          <w:lang w:val="en-US"/>
        </w:rPr>
        <w:t xml:space="preserve"> </w:t>
      </w:r>
      <w:r>
        <w:rPr>
          <w:rFonts w:hint="default"/>
          <w:spacing w:val="-4"/>
          <w:sz w:val="24"/>
          <w:lang w:val="en-US"/>
        </w:rPr>
        <w:tab/>
      </w:r>
      <w:r>
        <w:rPr>
          <w:rFonts w:hint="default"/>
          <w:spacing w:val="-4"/>
          <w:sz w:val="24"/>
          <w:lang w:val="en-US"/>
        </w:rPr>
        <w:tab/>
      </w:r>
      <w:r>
        <w:rPr>
          <w:rFonts w:hint="default"/>
          <w:spacing w:val="-4"/>
          <w:sz w:val="24"/>
          <w:lang w:val="en-US"/>
        </w:rPr>
        <w:t>Adv:dynamic size easy to add and remove elements</w:t>
      </w:r>
    </w:p>
    <w:p w14:paraId="7F8317CB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pacing w:val="-4"/>
          <w:sz w:val="24"/>
          <w:lang w:val="en-US"/>
        </w:rPr>
      </w:pPr>
      <w:r>
        <w:rPr>
          <w:rFonts w:hint="default"/>
          <w:spacing w:val="-4"/>
          <w:sz w:val="24"/>
          <w:lang w:val="en-US"/>
        </w:rPr>
        <w:tab/>
      </w:r>
      <w:r>
        <w:rPr>
          <w:rFonts w:hint="default"/>
          <w:spacing w:val="-4"/>
          <w:sz w:val="24"/>
          <w:lang w:val="en-US"/>
        </w:rPr>
        <w:tab/>
      </w:r>
      <w:r>
        <w:rPr>
          <w:rFonts w:hint="default"/>
          <w:spacing w:val="-4"/>
          <w:sz w:val="24"/>
          <w:lang w:val="en-US"/>
        </w:rPr>
        <w:t xml:space="preserve">Dis: slow access , to access element should itrate on all elements </w:t>
      </w:r>
    </w:p>
    <w:p w14:paraId="45B2B4E6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pacing w:val="-4"/>
          <w:sz w:val="24"/>
          <w:lang w:val="en-US"/>
        </w:rPr>
      </w:pPr>
    </w:p>
    <w:p w14:paraId="3FCBEFAE">
      <w:pPr>
        <w:pStyle w:val="9"/>
        <w:numPr>
          <w:ilvl w:val="1"/>
          <w:numId w:val="5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Stack</w:t>
      </w:r>
      <w:r>
        <w:rPr>
          <w:rFonts w:hint="default"/>
          <w:spacing w:val="-2"/>
          <w:sz w:val="24"/>
          <w:lang w:val="en-US"/>
        </w:rPr>
        <w:t>:collectio of elements works as first in last out</w:t>
      </w:r>
    </w:p>
    <w:p w14:paraId="536D8B24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>Adv: fast push and pop</w:t>
      </w:r>
    </w:p>
    <w:p w14:paraId="31357AC3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>Dis: hard access , because first element in the top</w:t>
      </w:r>
    </w:p>
    <w:p w14:paraId="3FB2EB70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</w:p>
    <w:p w14:paraId="16CBB2E3">
      <w:pPr>
        <w:pStyle w:val="9"/>
        <w:numPr>
          <w:ilvl w:val="1"/>
          <w:numId w:val="5"/>
        </w:numPr>
        <w:tabs>
          <w:tab w:val="left" w:pos="1080"/>
        </w:tabs>
        <w:spacing w:before="48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Queue</w:t>
      </w:r>
      <w:r>
        <w:rPr>
          <w:rFonts w:hint="default"/>
          <w:spacing w:val="-2"/>
          <w:sz w:val="24"/>
          <w:lang w:val="en-US"/>
        </w:rPr>
        <w:t xml:space="preserve">:collectio of elements works as first in first out </w:t>
      </w:r>
    </w:p>
    <w:p w14:paraId="6EB406C2">
      <w:pPr>
        <w:pStyle w:val="9"/>
        <w:numPr>
          <w:ilvl w:val="0"/>
          <w:numId w:val="0"/>
        </w:numPr>
        <w:tabs>
          <w:tab w:val="left" w:pos="1080"/>
        </w:tabs>
        <w:spacing w:before="48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>Adv: proccess elements quikly because fifi</w:t>
      </w:r>
    </w:p>
    <w:p w14:paraId="745F1E1F">
      <w:pPr>
        <w:pStyle w:val="9"/>
        <w:numPr>
          <w:ilvl w:val="0"/>
          <w:numId w:val="0"/>
        </w:numPr>
        <w:tabs>
          <w:tab w:val="left" w:pos="1080"/>
        </w:tabs>
        <w:spacing w:before="48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 xml:space="preserve">Dis: slow search , cann’t access elelment in the middel directily </w:t>
      </w:r>
    </w:p>
    <w:p w14:paraId="695445EB">
      <w:pPr>
        <w:pStyle w:val="9"/>
        <w:numPr>
          <w:ilvl w:val="0"/>
          <w:numId w:val="0"/>
        </w:numPr>
        <w:tabs>
          <w:tab w:val="left" w:pos="1080"/>
        </w:tabs>
        <w:spacing w:before="48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</w:p>
    <w:p w14:paraId="00B6CFD4">
      <w:pPr>
        <w:pStyle w:val="9"/>
        <w:numPr>
          <w:ilvl w:val="1"/>
          <w:numId w:val="5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Tree</w:t>
      </w:r>
      <w:r>
        <w:rPr>
          <w:rFonts w:hint="default"/>
          <w:spacing w:val="-4"/>
          <w:sz w:val="24"/>
          <w:lang w:val="en-US"/>
        </w:rPr>
        <w:t xml:space="preserve">:parent and childrins nodes </w:t>
      </w:r>
    </w:p>
    <w:p w14:paraId="4E0C862C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>Adv: best search same,binary search</w:t>
      </w:r>
    </w:p>
    <w:p w14:paraId="47DDE4DF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 xml:space="preserve">Dis: hard implemntation </w:t>
      </w:r>
    </w:p>
    <w:p w14:paraId="73972112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z w:val="24"/>
          <w:lang w:val="en-US"/>
        </w:rPr>
      </w:pPr>
    </w:p>
    <w:p w14:paraId="0EDE01CC">
      <w:pPr>
        <w:pStyle w:val="9"/>
        <w:numPr>
          <w:ilvl w:val="1"/>
          <w:numId w:val="5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Graph</w:t>
      </w:r>
      <w:r>
        <w:rPr>
          <w:rFonts w:hint="default"/>
          <w:spacing w:val="-4"/>
          <w:sz w:val="24"/>
          <w:lang w:val="en-US"/>
        </w:rPr>
        <w:t xml:space="preserve">:collection of nodes connected with us using edges </w:t>
      </w:r>
    </w:p>
    <w:p w14:paraId="7E526A59">
      <w:pPr>
        <w:pStyle w:val="7"/>
        <w:keepNext w:val="0"/>
        <w:keepLines w:val="0"/>
        <w:widowControl w:val="0"/>
        <w:suppressLineNumbers w:val="0"/>
        <w:tabs>
          <w:tab w:val="left" w:pos="1080"/>
        </w:tabs>
        <w:autoSpaceDE w:val="0"/>
        <w:autoSpaceDN w:val="0"/>
        <w:spacing w:before="51" w:beforeAutospacing="0" w:after="0" w:afterAutospacing="0"/>
        <w:ind w:left="720" w:leftChars="0" w:right="0" w:rightChars="0" w:hanging="360"/>
        <w:jc w:val="left"/>
        <w:rPr>
          <w:rFonts w:hint="default" w:ascii="Trebuchet MS" w:hAnsi="Trebuchet MS" w:cs="Trebuchet MS"/>
          <w:spacing w:val="-2"/>
          <w:sz w:val="24"/>
          <w:szCs w:val="24"/>
          <w:lang w:val="en-US"/>
        </w:rPr>
      </w:pPr>
      <w:r>
        <w:rPr>
          <w:rFonts w:hint="default"/>
          <w:sz w:val="24"/>
          <w:lang w:val="en-US"/>
        </w:rPr>
        <w:tab/>
      </w:r>
      <w:r>
        <w:rPr>
          <w:rFonts w:hint="default" w:ascii="Trebuchet MS" w:hAnsi="Trebuchet MS" w:cs="Trebuchet MS"/>
          <w:spacing w:val="-2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rebuchet MS" w:hAnsi="Trebuchet MS" w:cs="Trebuchet MS"/>
          <w:spacing w:val="-2"/>
          <w:kern w:val="0"/>
          <w:sz w:val="24"/>
          <w:szCs w:val="24"/>
          <w:lang w:val="en-US" w:eastAsia="zh-CN" w:bidi="ar"/>
        </w:rPr>
        <w:t xml:space="preserve">Adv: used in complex relation same.maps </w:t>
      </w:r>
    </w:p>
    <w:p w14:paraId="66953975">
      <w:pPr>
        <w:pStyle w:val="7"/>
        <w:keepNext w:val="0"/>
        <w:keepLines w:val="0"/>
        <w:widowControl w:val="0"/>
        <w:suppressLineNumbers w:val="0"/>
        <w:tabs>
          <w:tab w:val="left" w:pos="1080"/>
        </w:tabs>
        <w:autoSpaceDE w:val="0"/>
        <w:autoSpaceDN w:val="0"/>
        <w:spacing w:before="51" w:beforeAutospacing="0" w:after="0" w:afterAutospacing="0"/>
        <w:ind w:left="720" w:leftChars="0" w:right="0" w:rightChars="0" w:hanging="360"/>
        <w:jc w:val="left"/>
        <w:rPr>
          <w:rFonts w:hint="default" w:ascii="Trebuchet MS" w:hAnsi="Trebuchet MS" w:cs="Trebuchet MS"/>
          <w:spacing w:val="-2"/>
          <w:sz w:val="24"/>
          <w:szCs w:val="24"/>
          <w:lang w:val="en-US"/>
        </w:rPr>
      </w:pPr>
      <w:r>
        <w:rPr>
          <w:rFonts w:hint="default" w:ascii="Trebuchet MS" w:hAnsi="Trebuchet MS" w:cs="Trebuchet MS"/>
          <w:spacing w:val="-2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rebuchet MS" w:hAnsi="Trebuchet MS" w:cs="Trebuchet MS"/>
          <w:spacing w:val="-2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rebuchet MS" w:hAnsi="Trebuchet MS" w:cs="Trebuchet MS"/>
          <w:spacing w:val="-2"/>
          <w:kern w:val="0"/>
          <w:sz w:val="24"/>
          <w:szCs w:val="24"/>
          <w:lang w:val="en-US" w:eastAsia="zh-CN" w:bidi="ar"/>
        </w:rPr>
        <w:t xml:space="preserve">Dis: big algorithizm , hight memory usege </w:t>
      </w:r>
    </w:p>
    <w:p w14:paraId="27F1AC38">
      <w:pPr>
        <w:pStyle w:val="9"/>
        <w:numPr>
          <w:ilvl w:val="0"/>
          <w:numId w:val="0"/>
        </w:numPr>
        <w:tabs>
          <w:tab w:val="left" w:pos="1080"/>
        </w:tabs>
        <w:spacing w:before="51" w:after="0" w:line="240" w:lineRule="auto"/>
        <w:ind w:left="720" w:leftChars="0" w:right="0" w:rightChars="0"/>
        <w:jc w:val="left"/>
        <w:rPr>
          <w:rFonts w:hint="default"/>
          <w:sz w:val="24"/>
          <w:lang w:val="en-US"/>
        </w:rPr>
      </w:pPr>
    </w:p>
    <w:p w14:paraId="28E2C231">
      <w:pPr>
        <w:pStyle w:val="6"/>
        <w:spacing w:before="192"/>
        <w:ind w:left="360"/>
      </w:pPr>
      <w:r>
        <w:rPr>
          <w:spacing w:val="-4"/>
        </w:rPr>
        <w:t>Mention</w:t>
      </w:r>
      <w:r>
        <w:rPr>
          <w:spacing w:val="-21"/>
        </w:rPr>
        <w:t xml:space="preserve"> </w:t>
      </w:r>
      <w:r>
        <w:rPr>
          <w:spacing w:val="-4"/>
        </w:rPr>
        <w:t>one</w:t>
      </w:r>
      <w:r>
        <w:rPr>
          <w:spacing w:val="-20"/>
        </w:rPr>
        <w:t xml:space="preserve"> </w:t>
      </w:r>
      <w:r>
        <w:rPr>
          <w:spacing w:val="-4"/>
        </w:rPr>
        <w:t>advantage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one</w:t>
      </w:r>
      <w:r>
        <w:rPr>
          <w:spacing w:val="-20"/>
        </w:rPr>
        <w:t xml:space="preserve"> </w:t>
      </w:r>
      <w:r>
        <w:rPr>
          <w:spacing w:val="-4"/>
        </w:rPr>
        <w:t>disadvantage</w:t>
      </w:r>
      <w:r>
        <w:rPr>
          <w:spacing w:val="-20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each.</w:t>
      </w:r>
    </w:p>
    <w:p w14:paraId="795C6021">
      <w:pPr>
        <w:pStyle w:val="3"/>
        <w:spacing w:before="194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5"/>
          <w:w w:val="95"/>
        </w:rPr>
        <w:t>10</w:t>
      </w:r>
    </w:p>
    <w:p w14:paraId="60C67DA1">
      <w:pPr>
        <w:pStyle w:val="6"/>
        <w:spacing w:before="203" w:line="405" w:lineRule="auto"/>
        <w:ind w:left="360" w:right="1794"/>
      </w:pPr>
      <w:r>
        <w:rPr>
          <w:spacing w:val="-6"/>
        </w:rPr>
        <w:t>Write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method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reverse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string</w:t>
      </w:r>
      <w:r>
        <w:rPr>
          <w:spacing w:val="-20"/>
        </w:rPr>
        <w:t xml:space="preserve"> </w:t>
      </w:r>
      <w:r>
        <w:rPr>
          <w:spacing w:val="-6"/>
        </w:rPr>
        <w:t>without</w:t>
      </w:r>
      <w:r>
        <w:rPr>
          <w:spacing w:val="-20"/>
        </w:rPr>
        <w:t xml:space="preserve"> </w:t>
      </w:r>
      <w:r>
        <w:rPr>
          <w:spacing w:val="-6"/>
        </w:rPr>
        <w:t>using</w:t>
      </w:r>
      <w:r>
        <w:rPr>
          <w:spacing w:val="-20"/>
        </w:rPr>
        <w:t xml:space="preserve"> </w:t>
      </w:r>
      <w:r>
        <w:rPr>
          <w:spacing w:val="-6"/>
        </w:rPr>
        <w:t>built-in</w:t>
      </w:r>
      <w:r>
        <w:rPr>
          <w:spacing w:val="-19"/>
        </w:rPr>
        <w:t xml:space="preserve"> </w:t>
      </w:r>
      <w:r>
        <w:rPr>
          <w:spacing w:val="-6"/>
        </w:rPr>
        <w:t xml:space="preserve">Reverse(). </w:t>
      </w:r>
      <w:r>
        <w:rPr>
          <w:spacing w:val="-2"/>
        </w:rPr>
        <w:t>Example:</w:t>
      </w:r>
    </w:p>
    <w:p w14:paraId="1B34E5FF">
      <w:pPr>
        <w:spacing w:before="0" w:line="244" w:lineRule="auto"/>
        <w:ind w:left="360" w:right="651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Input</w:t>
      </w:r>
      <w:r>
        <w:rPr>
          <w:rFonts w:ascii="Consolas"/>
          <w:color w:val="666666"/>
          <w:sz w:val="22"/>
        </w:rPr>
        <w:t xml:space="preserve">: </w:t>
      </w:r>
      <w:r>
        <w:rPr>
          <w:rFonts w:ascii="Consolas"/>
          <w:color w:val="406F9F"/>
          <w:sz w:val="22"/>
        </w:rPr>
        <w:t xml:space="preserve">"hello" </w:t>
      </w:r>
      <w:r>
        <w:rPr>
          <w:rFonts w:ascii="Consolas"/>
          <w:sz w:val="22"/>
        </w:rPr>
        <w:t>Output</w:t>
      </w:r>
      <w:r>
        <w:rPr>
          <w:rFonts w:ascii="Consolas"/>
          <w:color w:val="666666"/>
          <w:sz w:val="22"/>
        </w:rPr>
        <w:t>:</w:t>
      </w:r>
      <w:r>
        <w:rPr>
          <w:rFonts w:ascii="Consolas"/>
          <w:color w:val="666666"/>
          <w:spacing w:val="-31"/>
          <w:sz w:val="22"/>
        </w:rPr>
        <w:t xml:space="preserve"> </w:t>
      </w:r>
      <w:r>
        <w:rPr>
          <w:rFonts w:ascii="Consolas"/>
          <w:color w:val="406F9F"/>
          <w:sz w:val="22"/>
        </w:rPr>
        <w:t>"olleh"</w:t>
      </w:r>
    </w:p>
    <w:p w14:paraId="383B1B3E">
      <w:pPr>
        <w:pStyle w:val="3"/>
        <w:spacing w:before="190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5"/>
          <w:w w:val="95"/>
        </w:rPr>
        <w:t>11</w:t>
      </w:r>
    </w:p>
    <w:p w14:paraId="287B1238">
      <w:pPr>
        <w:pStyle w:val="6"/>
        <w:spacing w:before="200" w:line="408" w:lineRule="auto"/>
        <w:ind w:left="360" w:right="2763"/>
      </w:pPr>
      <w:r>
        <w:rPr>
          <w:spacing w:val="-4"/>
        </w:rPr>
        <w:t>Write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method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check</w:t>
      </w:r>
      <w:r>
        <w:rPr>
          <w:spacing w:val="-24"/>
        </w:rPr>
        <w:t xml:space="preserve"> </w:t>
      </w:r>
      <w:r>
        <w:rPr>
          <w:spacing w:val="-4"/>
        </w:rPr>
        <w:t>if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string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 xml:space="preserve">palindrome. </w:t>
      </w:r>
      <w:r>
        <w:rPr>
          <w:spacing w:val="-2"/>
        </w:rPr>
        <w:t>Examples:</w:t>
      </w:r>
    </w:p>
    <w:p w14:paraId="0E7DB948">
      <w:pPr>
        <w:spacing w:before="0" w:line="255" w:lineRule="exact"/>
        <w:ind w:left="360" w:right="0" w:firstLine="0"/>
        <w:jc w:val="left"/>
        <w:rPr>
          <w:rFonts w:ascii="Consolas"/>
          <w:b/>
          <w:sz w:val="22"/>
        </w:rPr>
      </w:pPr>
      <w:r>
        <w:rPr>
          <w:rFonts w:ascii="Consolas"/>
          <w:color w:val="406F9F"/>
          <w:sz w:val="22"/>
        </w:rPr>
        <w:t>"madam"</w:t>
      </w:r>
      <w:r>
        <w:rPr>
          <w:rFonts w:ascii="Consolas"/>
          <w:color w:val="406F9F"/>
          <w:spacing w:val="-4"/>
          <w:sz w:val="22"/>
        </w:rPr>
        <w:t xml:space="preserve"> </w:t>
      </w:r>
      <w:r>
        <w:rPr>
          <w:rFonts w:ascii="Consolas"/>
          <w:color w:val="666666"/>
          <w:sz w:val="22"/>
        </w:rPr>
        <w:t>=&gt;</w:t>
      </w:r>
      <w:r>
        <w:rPr>
          <w:rFonts w:ascii="Consolas"/>
          <w:color w:val="666666"/>
          <w:spacing w:val="-3"/>
          <w:sz w:val="22"/>
        </w:rPr>
        <w:t xml:space="preserve"> </w:t>
      </w:r>
      <w:r>
        <w:rPr>
          <w:rFonts w:ascii="Consolas"/>
          <w:b/>
          <w:color w:val="006F1F"/>
          <w:spacing w:val="-4"/>
          <w:sz w:val="22"/>
        </w:rPr>
        <w:t>true</w:t>
      </w:r>
    </w:p>
    <w:p w14:paraId="51409B75">
      <w:pPr>
        <w:spacing w:before="4"/>
        <w:ind w:left="360" w:right="0" w:firstLine="0"/>
        <w:jc w:val="left"/>
        <w:rPr>
          <w:rFonts w:ascii="Consolas"/>
          <w:b/>
          <w:sz w:val="22"/>
        </w:rPr>
      </w:pPr>
      <w:r>
        <w:rPr>
          <w:rFonts w:ascii="Consolas"/>
          <w:color w:val="406F9F"/>
          <w:sz w:val="22"/>
        </w:rPr>
        <w:t>"hello"</w:t>
      </w:r>
      <w:r>
        <w:rPr>
          <w:rFonts w:ascii="Consolas"/>
          <w:color w:val="406F9F"/>
          <w:spacing w:val="-4"/>
          <w:sz w:val="22"/>
        </w:rPr>
        <w:t xml:space="preserve"> </w:t>
      </w:r>
      <w:r>
        <w:rPr>
          <w:rFonts w:ascii="Consolas"/>
          <w:color w:val="666666"/>
          <w:sz w:val="22"/>
        </w:rPr>
        <w:t>=&gt;</w:t>
      </w:r>
      <w:r>
        <w:rPr>
          <w:rFonts w:ascii="Consolas"/>
          <w:color w:val="666666"/>
          <w:spacing w:val="-3"/>
          <w:sz w:val="22"/>
        </w:rPr>
        <w:t xml:space="preserve"> </w:t>
      </w:r>
      <w:r>
        <w:rPr>
          <w:rFonts w:ascii="Consolas"/>
          <w:b/>
          <w:color w:val="006F1F"/>
          <w:spacing w:val="-4"/>
          <w:sz w:val="22"/>
        </w:rPr>
        <w:t>false</w:t>
      </w:r>
    </w:p>
    <w:p w14:paraId="2BC7C5AB">
      <w:pPr>
        <w:pStyle w:val="3"/>
        <w:spacing w:before="197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5"/>
          <w:w w:val="95"/>
        </w:rPr>
        <w:t>12</w:t>
      </w:r>
    </w:p>
    <w:p w14:paraId="6FAD846C">
      <w:pPr>
        <w:pStyle w:val="6"/>
        <w:spacing w:before="200" w:line="408" w:lineRule="auto"/>
        <w:ind w:left="360" w:right="1794"/>
      </w:pPr>
      <w:r>
        <w:rPr>
          <w:spacing w:val="-6"/>
        </w:rPr>
        <w:t>Write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method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>find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most</w:t>
      </w:r>
      <w:r>
        <w:rPr>
          <w:spacing w:val="-21"/>
        </w:rPr>
        <w:t xml:space="preserve"> </w:t>
      </w:r>
      <w:r>
        <w:rPr>
          <w:spacing w:val="-6"/>
        </w:rPr>
        <w:t>repeated</w:t>
      </w:r>
      <w:r>
        <w:rPr>
          <w:spacing w:val="-20"/>
        </w:rPr>
        <w:t xml:space="preserve"> </w:t>
      </w:r>
      <w:r>
        <w:rPr>
          <w:spacing w:val="-6"/>
        </w:rPr>
        <w:t>number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an</w:t>
      </w:r>
      <w:r>
        <w:rPr>
          <w:spacing w:val="-18"/>
        </w:rPr>
        <w:t xml:space="preserve"> </w:t>
      </w:r>
      <w:r>
        <w:rPr>
          <w:spacing w:val="-6"/>
        </w:rPr>
        <w:t xml:space="preserve">array. </w:t>
      </w:r>
      <w:r>
        <w:rPr>
          <w:spacing w:val="-2"/>
        </w:rPr>
        <w:t>Example:</w:t>
      </w:r>
    </w:p>
    <w:p w14:paraId="0C8216EB">
      <w:pPr>
        <w:spacing w:before="0" w:line="255" w:lineRule="exact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Input</w:t>
      </w:r>
      <w:r>
        <w:rPr>
          <w:rFonts w:ascii="Consolas"/>
          <w:color w:val="666666"/>
          <w:sz w:val="22"/>
        </w:rPr>
        <w:t>:</w:t>
      </w:r>
      <w:r>
        <w:rPr>
          <w:rFonts w:ascii="Consolas"/>
          <w:color w:val="666666"/>
          <w:spacing w:val="-2"/>
          <w:sz w:val="22"/>
        </w:rPr>
        <w:t xml:space="preserve"> </w:t>
      </w:r>
      <w:r>
        <w:rPr>
          <w:rFonts w:ascii="Consolas"/>
          <w:color w:val="666666"/>
          <w:sz w:val="22"/>
        </w:rPr>
        <w:t>[</w:t>
      </w:r>
      <w:r>
        <w:rPr>
          <w:rFonts w:ascii="Consolas"/>
          <w:color w:val="409F6F"/>
          <w:sz w:val="22"/>
        </w:rPr>
        <w:t>1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1"/>
          <w:sz w:val="22"/>
        </w:rPr>
        <w:t xml:space="preserve"> </w:t>
      </w:r>
      <w:r>
        <w:rPr>
          <w:rFonts w:ascii="Consolas"/>
          <w:color w:val="409F6F"/>
          <w:sz w:val="22"/>
        </w:rPr>
        <w:t>2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2"/>
          <w:sz w:val="22"/>
        </w:rPr>
        <w:t xml:space="preserve"> </w:t>
      </w:r>
      <w:r>
        <w:rPr>
          <w:rFonts w:ascii="Consolas"/>
          <w:color w:val="409F6F"/>
          <w:sz w:val="22"/>
        </w:rPr>
        <w:t>3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1"/>
          <w:sz w:val="22"/>
        </w:rPr>
        <w:t xml:space="preserve"> </w:t>
      </w:r>
      <w:r>
        <w:rPr>
          <w:rFonts w:ascii="Consolas"/>
          <w:color w:val="409F6F"/>
          <w:sz w:val="22"/>
        </w:rPr>
        <w:t>2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5"/>
          <w:sz w:val="22"/>
        </w:rPr>
        <w:t xml:space="preserve"> </w:t>
      </w:r>
      <w:r>
        <w:rPr>
          <w:rFonts w:ascii="Consolas"/>
          <w:color w:val="409F6F"/>
          <w:sz w:val="22"/>
        </w:rPr>
        <w:t>4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1"/>
          <w:sz w:val="22"/>
        </w:rPr>
        <w:t xml:space="preserve"> </w:t>
      </w:r>
      <w:r>
        <w:rPr>
          <w:rFonts w:ascii="Consolas"/>
          <w:color w:val="409F6F"/>
          <w:sz w:val="22"/>
        </w:rPr>
        <w:t>2</w:t>
      </w:r>
      <w:r>
        <w:rPr>
          <w:rFonts w:ascii="Consolas"/>
          <w:color w:val="666666"/>
          <w:sz w:val="22"/>
        </w:rPr>
        <w:t>,</w:t>
      </w:r>
      <w:r>
        <w:rPr>
          <w:rFonts w:ascii="Consolas"/>
          <w:color w:val="666666"/>
          <w:spacing w:val="-1"/>
          <w:sz w:val="22"/>
        </w:rPr>
        <w:t xml:space="preserve"> </w:t>
      </w:r>
      <w:r>
        <w:rPr>
          <w:rFonts w:ascii="Consolas"/>
          <w:color w:val="409F6F"/>
          <w:spacing w:val="-5"/>
          <w:sz w:val="22"/>
        </w:rPr>
        <w:t>5</w:t>
      </w:r>
      <w:r>
        <w:rPr>
          <w:rFonts w:ascii="Consolas"/>
          <w:color w:val="666666"/>
          <w:spacing w:val="-5"/>
          <w:sz w:val="22"/>
        </w:rPr>
        <w:t>]</w:t>
      </w:r>
    </w:p>
    <w:p w14:paraId="59F9CCB9">
      <w:pPr>
        <w:spacing w:before="2"/>
        <w:ind w:left="36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Output</w:t>
      </w:r>
      <w:r>
        <w:rPr>
          <w:rFonts w:ascii="Consolas"/>
          <w:color w:val="666666"/>
          <w:sz w:val="22"/>
        </w:rPr>
        <w:t>:</w:t>
      </w:r>
      <w:r>
        <w:rPr>
          <w:rFonts w:ascii="Consolas"/>
          <w:color w:val="666666"/>
          <w:spacing w:val="-5"/>
          <w:sz w:val="22"/>
        </w:rPr>
        <w:t xml:space="preserve"> </w:t>
      </w:r>
      <w:r>
        <w:rPr>
          <w:rFonts w:ascii="Consolas"/>
          <w:color w:val="409F6F"/>
          <w:spacing w:val="-10"/>
          <w:sz w:val="22"/>
        </w:rPr>
        <w:t>2</w:t>
      </w:r>
    </w:p>
    <w:p w14:paraId="02541BD4">
      <w:pPr>
        <w:spacing w:after="0"/>
        <w:jc w:val="left"/>
        <w:rPr>
          <w:rFonts w:ascii="Consolas"/>
          <w:sz w:val="22"/>
        </w:rPr>
        <w:sectPr>
          <w:pgSz w:w="12240" w:h="15840"/>
          <w:pgMar w:top="1400" w:right="1440" w:bottom="280" w:left="1440" w:header="720" w:footer="720" w:gutter="0"/>
          <w:cols w:space="720" w:num="1"/>
        </w:sectPr>
      </w:pPr>
    </w:p>
    <w:p w14:paraId="3A6FF43B">
      <w:pPr>
        <w:pStyle w:val="3"/>
        <w:spacing w:before="80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5"/>
          <w:w w:val="95"/>
        </w:rPr>
        <w:t>13</w:t>
      </w:r>
    </w:p>
    <w:p w14:paraId="73E19F22">
      <w:pPr>
        <w:pStyle w:val="6"/>
        <w:spacing w:before="200" w:line="408" w:lineRule="auto"/>
        <w:ind w:left="360" w:right="2763"/>
      </w:pPr>
      <w:r>
        <w:rPr>
          <w:spacing w:val="-6"/>
        </w:rPr>
        <w:t>Write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method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determine</w:t>
      </w:r>
      <w:r>
        <w:rPr>
          <w:spacing w:val="-18"/>
        </w:rPr>
        <w:t xml:space="preserve"> </w:t>
      </w:r>
      <w:r>
        <w:rPr>
          <w:spacing w:val="-6"/>
        </w:rPr>
        <w:t>if</w:t>
      </w:r>
      <w:r>
        <w:rPr>
          <w:spacing w:val="-20"/>
        </w:rPr>
        <w:t xml:space="preserve"> </w:t>
      </w:r>
      <w:r>
        <w:rPr>
          <w:spacing w:val="-6"/>
        </w:rPr>
        <w:t>two</w:t>
      </w:r>
      <w:r>
        <w:rPr>
          <w:spacing w:val="-16"/>
        </w:rPr>
        <w:t xml:space="preserve"> </w:t>
      </w:r>
      <w:r>
        <w:rPr>
          <w:spacing w:val="-6"/>
        </w:rPr>
        <w:t>strings</w:t>
      </w:r>
      <w:r>
        <w:rPr>
          <w:spacing w:val="-17"/>
        </w:rPr>
        <w:t xml:space="preserve"> </w:t>
      </w:r>
      <w:r>
        <w:rPr>
          <w:spacing w:val="-6"/>
        </w:rPr>
        <w:t>are</w:t>
      </w:r>
      <w:r>
        <w:rPr>
          <w:spacing w:val="-18"/>
        </w:rPr>
        <w:t xml:space="preserve"> </w:t>
      </w:r>
      <w:r>
        <w:rPr>
          <w:spacing w:val="-6"/>
        </w:rPr>
        <w:t xml:space="preserve">anagrams. </w:t>
      </w:r>
      <w:r>
        <w:rPr>
          <w:spacing w:val="-2"/>
        </w:rPr>
        <w:t>Example:</w:t>
      </w:r>
    </w:p>
    <w:p w14:paraId="09CDC48E">
      <w:pPr>
        <w:spacing w:before="0" w:line="255" w:lineRule="exact"/>
        <w:ind w:left="360" w:right="0" w:firstLine="0"/>
        <w:jc w:val="left"/>
        <w:rPr>
          <w:rFonts w:ascii="Consolas"/>
          <w:b/>
          <w:sz w:val="22"/>
        </w:rPr>
      </w:pPr>
      <w:r>
        <w:rPr>
          <w:rFonts w:ascii="Consolas"/>
          <w:color w:val="406F9F"/>
          <w:sz w:val="22"/>
        </w:rPr>
        <w:t>"listen"</w:t>
      </w:r>
      <w:r>
        <w:rPr>
          <w:rFonts w:ascii="Consolas"/>
          <w:color w:val="406F9F"/>
          <w:spacing w:val="-4"/>
          <w:sz w:val="22"/>
        </w:rPr>
        <w:t xml:space="preserve"> </w:t>
      </w:r>
      <w:r>
        <w:rPr>
          <w:rFonts w:ascii="Consolas"/>
          <w:sz w:val="22"/>
        </w:rPr>
        <w:t>and</w:t>
      </w:r>
      <w:r>
        <w:rPr>
          <w:rFonts w:ascii="Consolas"/>
          <w:spacing w:val="-4"/>
          <w:sz w:val="22"/>
        </w:rPr>
        <w:t xml:space="preserve"> </w:t>
      </w:r>
      <w:r>
        <w:rPr>
          <w:rFonts w:ascii="Consolas"/>
          <w:color w:val="406F9F"/>
          <w:sz w:val="22"/>
        </w:rPr>
        <w:t>"silent"</w:t>
      </w:r>
      <w:r>
        <w:rPr>
          <w:rFonts w:ascii="Consolas"/>
          <w:color w:val="406F9F"/>
          <w:spacing w:val="-4"/>
          <w:sz w:val="22"/>
        </w:rPr>
        <w:t xml:space="preserve"> </w:t>
      </w:r>
      <w:r>
        <w:rPr>
          <w:rFonts w:ascii="Consolas"/>
          <w:color w:val="666666"/>
          <w:sz w:val="22"/>
        </w:rPr>
        <w:t>=&gt;</w:t>
      </w:r>
      <w:r>
        <w:rPr>
          <w:rFonts w:ascii="Consolas"/>
          <w:color w:val="666666"/>
          <w:spacing w:val="-7"/>
          <w:sz w:val="22"/>
        </w:rPr>
        <w:t xml:space="preserve"> </w:t>
      </w:r>
      <w:r>
        <w:rPr>
          <w:rFonts w:ascii="Consolas"/>
          <w:b/>
          <w:color w:val="006F1F"/>
          <w:spacing w:val="-4"/>
          <w:sz w:val="22"/>
        </w:rPr>
        <w:t>true</w:t>
      </w:r>
    </w:p>
    <w:p w14:paraId="2BBCF8D0">
      <w:pPr>
        <w:spacing w:before="2"/>
        <w:ind w:left="360" w:right="0" w:firstLine="0"/>
        <w:jc w:val="left"/>
        <w:rPr>
          <w:rFonts w:ascii="Consolas"/>
          <w:b/>
          <w:sz w:val="22"/>
        </w:rPr>
      </w:pPr>
      <w:r>
        <w:rPr>
          <w:rFonts w:ascii="Consolas"/>
          <w:color w:val="406F9F"/>
          <w:sz w:val="22"/>
        </w:rPr>
        <w:t>"hello"</w:t>
      </w:r>
      <w:r>
        <w:rPr>
          <w:rFonts w:ascii="Consolas"/>
          <w:color w:val="406F9F"/>
          <w:spacing w:val="-3"/>
          <w:sz w:val="22"/>
        </w:rPr>
        <w:t xml:space="preserve"> </w:t>
      </w:r>
      <w:r>
        <w:rPr>
          <w:rFonts w:ascii="Consolas"/>
          <w:sz w:val="22"/>
        </w:rPr>
        <w:t>and</w:t>
      </w:r>
      <w:r>
        <w:rPr>
          <w:rFonts w:ascii="Consolas"/>
          <w:spacing w:val="-4"/>
          <w:sz w:val="22"/>
        </w:rPr>
        <w:t xml:space="preserve"> </w:t>
      </w:r>
      <w:r>
        <w:rPr>
          <w:rFonts w:ascii="Consolas"/>
          <w:color w:val="406F9F"/>
          <w:sz w:val="22"/>
        </w:rPr>
        <w:t>"world"</w:t>
      </w:r>
      <w:r>
        <w:rPr>
          <w:rFonts w:ascii="Consolas"/>
          <w:color w:val="406F9F"/>
          <w:spacing w:val="-5"/>
          <w:sz w:val="22"/>
        </w:rPr>
        <w:t xml:space="preserve"> </w:t>
      </w:r>
      <w:r>
        <w:rPr>
          <w:rFonts w:ascii="Consolas"/>
          <w:color w:val="666666"/>
          <w:sz w:val="22"/>
        </w:rPr>
        <w:t>=&gt;</w:t>
      </w:r>
      <w:r>
        <w:rPr>
          <w:rFonts w:ascii="Consolas"/>
          <w:color w:val="666666"/>
          <w:spacing w:val="-3"/>
          <w:sz w:val="22"/>
        </w:rPr>
        <w:t xml:space="preserve"> </w:t>
      </w:r>
      <w:r>
        <w:rPr>
          <w:rFonts w:ascii="Consolas"/>
          <w:b/>
          <w:color w:val="006F1F"/>
          <w:spacing w:val="-4"/>
          <w:sz w:val="22"/>
        </w:rPr>
        <w:t>false</w:t>
      </w:r>
    </w:p>
    <w:p w14:paraId="764D4AF9">
      <w:pPr>
        <w:pStyle w:val="3"/>
        <w:spacing w:before="198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5"/>
          <w:w w:val="95"/>
        </w:rPr>
        <w:t>14</w:t>
      </w:r>
    </w:p>
    <w:p w14:paraId="737E7733">
      <w:pPr>
        <w:pStyle w:val="6"/>
        <w:spacing w:before="201"/>
        <w:ind w:left="360"/>
      </w:pPr>
      <w:r>
        <w:rPr>
          <w:spacing w:val="-6"/>
        </w:rPr>
        <w:t>What</w:t>
      </w:r>
      <w:r>
        <w:rPr>
          <w:spacing w:val="-24"/>
        </w:rPr>
        <w:t xml:space="preserve"> </w:t>
      </w:r>
      <w:r>
        <w:rPr>
          <w:spacing w:val="-6"/>
        </w:rPr>
        <w:t>is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time</w:t>
      </w:r>
      <w:r>
        <w:rPr>
          <w:spacing w:val="-23"/>
        </w:rPr>
        <w:t xml:space="preserve"> </w:t>
      </w:r>
      <w:r>
        <w:rPr>
          <w:spacing w:val="-6"/>
        </w:rPr>
        <w:t>complexity</w:t>
      </w:r>
      <w:r>
        <w:rPr>
          <w:spacing w:val="-25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following</w:t>
      </w:r>
      <w:r>
        <w:rPr>
          <w:spacing w:val="-24"/>
        </w:rPr>
        <w:t xml:space="preserve"> </w:t>
      </w:r>
      <w:r>
        <w:rPr>
          <w:spacing w:val="-6"/>
        </w:rPr>
        <w:t>operations?</w:t>
      </w:r>
    </w:p>
    <w:p w14:paraId="2FC16BD1">
      <w:pPr>
        <w:pStyle w:val="9"/>
        <w:numPr>
          <w:ilvl w:val="1"/>
          <w:numId w:val="5"/>
        </w:numPr>
        <w:tabs>
          <w:tab w:val="left" w:pos="1080"/>
        </w:tabs>
        <w:spacing w:before="195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Searching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List</w:t>
      </w:r>
      <w:r>
        <w:rPr>
          <w:rFonts w:hint="default"/>
          <w:spacing w:val="-4"/>
          <w:sz w:val="24"/>
          <w:lang w:val="en-US"/>
        </w:rPr>
        <w:t xml:space="preserve"> : o(n)      // if the elemnt at the last </w:t>
      </w:r>
    </w:p>
    <w:p w14:paraId="111EABAE">
      <w:pPr>
        <w:pStyle w:val="9"/>
        <w:numPr>
          <w:ilvl w:val="1"/>
          <w:numId w:val="5"/>
        </w:numPr>
        <w:tabs>
          <w:tab w:val="left" w:pos="1080"/>
        </w:tabs>
        <w:spacing w:before="49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Searching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Dictionary</w:t>
      </w:r>
      <w:r>
        <w:rPr>
          <w:rFonts w:hint="default"/>
          <w:spacing w:val="-2"/>
          <w:sz w:val="24"/>
          <w:lang w:val="en-US"/>
        </w:rPr>
        <w:t>: o(1)  // because it’s going to the element using key</w:t>
      </w:r>
    </w:p>
    <w:p w14:paraId="516869F2">
      <w:pPr>
        <w:pStyle w:val="9"/>
        <w:numPr>
          <w:ilvl w:val="1"/>
          <w:numId w:val="5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spacing w:val="-6"/>
          <w:sz w:val="24"/>
        </w:rPr>
        <w:t>Insert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into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Stack</w:t>
      </w:r>
      <w:r>
        <w:rPr>
          <w:rFonts w:hint="default"/>
          <w:spacing w:val="-6"/>
          <w:sz w:val="24"/>
          <w:lang w:val="en-US"/>
        </w:rPr>
        <w:t xml:space="preserve">: o(1)        // because it’s insert the elemnt in the top </w:t>
      </w:r>
    </w:p>
    <w:p w14:paraId="712E4B97">
      <w:pPr>
        <w:pStyle w:val="9"/>
        <w:numPr>
          <w:ilvl w:val="1"/>
          <w:numId w:val="5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Remove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Queue</w:t>
      </w:r>
      <w:r>
        <w:rPr>
          <w:rFonts w:hint="default"/>
          <w:spacing w:val="-4"/>
          <w:sz w:val="24"/>
          <w:lang w:val="en-US"/>
        </w:rPr>
        <w:t xml:space="preserve">: o(1)    // remove first element          </w:t>
      </w:r>
    </w:p>
    <w:p w14:paraId="7AEB5363">
      <w:pPr>
        <w:pStyle w:val="9"/>
        <w:numPr>
          <w:ilvl w:val="1"/>
          <w:numId w:val="5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spacing w:val="-7"/>
          <w:sz w:val="24"/>
        </w:rPr>
        <w:t>Binary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Search</w:t>
      </w:r>
      <w:r>
        <w:rPr>
          <w:rFonts w:hint="default"/>
          <w:spacing w:val="-2"/>
          <w:sz w:val="24"/>
          <w:lang w:val="en-US"/>
        </w:rPr>
        <w:t xml:space="preserve">: o(n log n)     // devide element to  2 parts and search on it </w:t>
      </w:r>
    </w:p>
    <w:p w14:paraId="207BA841">
      <w:pPr>
        <w:pStyle w:val="9"/>
        <w:numPr>
          <w:ilvl w:val="1"/>
          <w:numId w:val="5"/>
        </w:numPr>
        <w:tabs>
          <w:tab w:val="left" w:pos="1080"/>
        </w:tabs>
        <w:spacing w:before="48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Bubble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rFonts w:hint="default"/>
          <w:spacing w:val="-4"/>
          <w:sz w:val="24"/>
          <w:lang w:val="en-US"/>
        </w:rPr>
        <w:t>: o(n^2)       // slow because compare each element with others</w:t>
      </w:r>
    </w:p>
    <w:p w14:paraId="3A991908">
      <w:pPr>
        <w:pStyle w:val="9"/>
        <w:numPr>
          <w:ilvl w:val="1"/>
          <w:numId w:val="5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spacing w:val="-5"/>
          <w:sz w:val="24"/>
        </w:rPr>
        <w:t>Merge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rFonts w:hint="default"/>
          <w:spacing w:val="-4"/>
          <w:sz w:val="24"/>
          <w:lang w:val="en-US"/>
        </w:rPr>
        <w:t xml:space="preserve">: o(n log n)     // because divide and sort and marge </w:t>
      </w:r>
    </w:p>
    <w:p w14:paraId="5E8BC3D9">
      <w:pPr>
        <w:pStyle w:val="6"/>
        <w:spacing w:before="8"/>
        <w:ind w:left="0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1137920</wp:posOffset>
                </wp:positionH>
                <wp:positionV relativeFrom="paragraph">
                  <wp:posOffset>160655</wp:posOffset>
                </wp:positionV>
                <wp:extent cx="5495925" cy="2921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5925" cy="29209"/>
                          <a:chOff x="0" y="0"/>
                          <a:chExt cx="5495925" cy="29209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0" y="19685"/>
                                </a:move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67" y="5143"/>
                            <a:ext cx="54851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3175">
                                <a:moveTo>
                                  <a:pt x="54846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4622" y="3048"/>
                                </a:lnTo>
                                <a:lnTo>
                                  <a:pt x="548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89638" y="5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67" y="5143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606" y="0"/>
                                </a:moveTo>
                                <a:lnTo>
                                  <a:pt x="5484571" y="0"/>
                                </a:lnTo>
                                <a:lnTo>
                                  <a:pt x="5484571" y="3048"/>
                                </a:lnTo>
                                <a:lnTo>
                                  <a:pt x="5487606" y="3048"/>
                                </a:lnTo>
                                <a:lnTo>
                                  <a:pt x="5487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489638" y="8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67" y="21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67" y="21919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7606" y="0"/>
                                </a:moveTo>
                                <a:lnTo>
                                  <a:pt x="54846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571" y="3035"/>
                                </a:lnTo>
                                <a:lnTo>
                                  <a:pt x="5487606" y="3035"/>
                                </a:lnTo>
                                <a:lnTo>
                                  <a:pt x="5487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6pt;margin-top:12.65pt;height:2.3pt;width:432.75pt;mso-position-horizontal-relative:page;mso-wrap-distance-bottom:0pt;mso-wrap-distance-top:0pt;z-index:-251657216;mso-width-relative:page;mso-height-relative:page;" coordsize="5495925,29209" o:gfxdata="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">
                <o:lock v:ext="edit" aspectratio="f"/>
                <v:shape id="Graphic 10" o:spid="_x0000_s1026" o:spt="100" style="position:absolute;left:4762;top:4762;height:19685;width:5486400;" filled="f" stroked="t" coordsize="5486400,19685" o:gfxdata="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fvq3b4A&#10;AADbAAAADwAAAAAAAAABACAAAAAiAAAAZHJzL2Rvd25yZXYueG1sUEsBAhQAFAAAAAgAh07iQDMv&#10;BZ47AAAAOQAAABAAAAAAAAAAAQAgAAAADQEAAGRycy9zaGFwZXhtbC54bWxQSwUGAAAAAAYABgBb&#10;AQAAtwMAAAAA&#10;" path="m0,19685l5486400,19685,5486400,0,0,0,0,19685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5067;top:5143;height:3175;width:5485130;" fillcolor="#9F9F9F" filled="t" stroked="f" coordsize="5485130,3175" o:gfxdata="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zqzUrsAAADb&#10;AAAADwAAAAAAAAABACAAAAAiAAAAZHJzL2Rvd25yZXYueG1sUEsBAhQAFAAAAAgAh07iQDMvBZ47&#10;AAAAOQAAABAAAAAAAAAAAQAgAAAACgEAAGRycy9zaGFwZXhtbC54bWxQSwUGAAAAAAYABgBbAQAA&#10;tAMAAAAA&#10;" path="m5484622,0l3048,0,0,0,0,3048,3048,3048,5484622,3048,548462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5489638;top:5143;height:3175;width:3175;" fillcolor="#E2E2E2" filled="t" stroked="f" coordsize="3175,3175" o:gfxdata="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PQxpLgAAADb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067;top:5143;height:17145;width:5487670;" fillcolor="#9F9F9F" filled="t" stroked="f" coordsize="5487670,17145" o:gfxdata="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PSGNugAAANsA&#10;AAAPAAAAAAAAAAEAIAAAACIAAABkcnMvZG93bnJldi54bWxQSwECFAAUAAAACACHTuJAMy8FnjsA&#10;AAA5AAAAEAAAAAAAAAABACAAAAAJAQAAZHJzL3NoYXBleG1sLnhtbFBLBQYAAAAABgAGAFsBAACz&#10;AwAAAAA=&#10;" path="m3048,3048l0,3048,0,16764,3048,16764,3048,3048xem5487606,0l5484571,0,5484571,3048,5487606,3048,54876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5489638;top:8191;height:13970;width:3175;" fillcolor="#E2E2E2" filled="t" stroked="f" coordsize="3175,13970" o:gfxdata="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Eatr22AAAA2wAAAA8A&#10;AAAAAAAAAQAgAAAAIgAAAGRycy9kb3ducmV2LnhtbFBLAQIUABQAAAAIAIdO4kAzLwWeOwAAADkA&#10;AAAQAAAAAAAAAAEAIAAAAAUBAABkcnMvc2hhcGV4bWwueG1sUEsFBgAAAAAGAAYAWwEAAK8DAAAA&#10;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5067;top:21907;height:3175;width:3175;" fillcolor="#9F9F9F" filled="t" stroked="f" coordsize="3175,3175" o:gfxdata="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2LMm2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5067;top:21919;height:3175;width:5487670;" fillcolor="#E2E2E2" filled="t" stroked="f" coordsize="5487670,3175" o:gfxdata="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4K74K8AAAA&#10;2wAAAA8AAAAAAAAAAQAgAAAAIgAAAGRycy9kb3ducmV2LnhtbFBLAQIUABQAAAAIAIdO4kAzLwWe&#10;OwAAADkAAAAQAAAAAAAAAAEAIAAAAAsBAABkcnMvc2hhcGV4bWwueG1sUEsFBgAAAAAGAAYAWwEA&#10;ALUDAAAAAA==&#10;" path="m5487606,0l5484622,0,3048,0,0,0,0,3035,3048,3035,5484571,3035,5487606,3035,54876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1AEE4C4">
      <w:pPr>
        <w:pStyle w:val="3"/>
        <w:spacing w:before="243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5"/>
        </w:rPr>
        <w:t>15</w:t>
      </w:r>
    </w:p>
    <w:p w14:paraId="171463FC">
      <w:pPr>
        <w:pStyle w:val="6"/>
        <w:spacing w:before="200"/>
        <w:ind w:left="360"/>
        <w:rPr>
          <w:spacing w:val="-6"/>
        </w:rPr>
      </w:pPr>
      <w:r>
        <w:rPr>
          <w:spacing w:val="-6"/>
        </w:rPr>
        <w:t>What</w:t>
      </w:r>
      <w:r>
        <w:rPr>
          <w:spacing w:val="-15"/>
        </w:rPr>
        <w:t xml:space="preserve"> </w:t>
      </w:r>
      <w:r>
        <w:rPr>
          <w:spacing w:val="-6"/>
        </w:rPr>
        <w:t>is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difference</w:t>
      </w:r>
      <w:r>
        <w:rPr>
          <w:spacing w:val="-13"/>
        </w:rPr>
        <w:t xml:space="preserve"> </w:t>
      </w:r>
      <w:r>
        <w:rPr>
          <w:spacing w:val="-6"/>
        </w:rPr>
        <w:t>between</w:t>
      </w:r>
      <w:r>
        <w:rPr>
          <w:spacing w:val="-15"/>
        </w:rPr>
        <w:t xml:space="preserve"> </w:t>
      </w:r>
      <w:r>
        <w:rPr>
          <w:spacing w:val="-6"/>
        </w:rPr>
        <w:t>IEnumerable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IQueryable?</w:t>
      </w:r>
    </w:p>
    <w:p w14:paraId="414AE93E">
      <w:pPr>
        <w:pStyle w:val="6"/>
        <w:spacing w:before="200"/>
        <w:ind w:left="360"/>
        <w:rPr>
          <w:rFonts w:hint="default"/>
          <w:spacing w:val="-13"/>
          <w:lang w:val="en-US"/>
        </w:rPr>
      </w:pPr>
      <w:r>
        <w:rPr>
          <w:rFonts w:hint="default"/>
          <w:spacing w:val="-6"/>
          <w:lang w:val="en-US"/>
        </w:rPr>
        <w:tab/>
      </w:r>
      <w:r>
        <w:rPr>
          <w:spacing w:val="-6"/>
        </w:rPr>
        <w:t>IEnumerable</w:t>
      </w:r>
      <w:r>
        <w:rPr>
          <w:spacing w:val="-13"/>
        </w:rPr>
        <w:t xml:space="preserve"> </w:t>
      </w:r>
      <w:r>
        <w:rPr>
          <w:rFonts w:hint="default"/>
          <w:spacing w:val="-13"/>
          <w:lang w:val="en-US"/>
        </w:rPr>
        <w:t xml:space="preserve">: Get all data from database and filter it  , very slow because get all data, Eger loading , get related data with the class what you want </w:t>
      </w:r>
    </w:p>
    <w:p w14:paraId="68273B10">
      <w:pPr>
        <w:pStyle w:val="6"/>
        <w:spacing w:before="200"/>
        <w:ind w:left="360"/>
        <w:rPr>
          <w:rFonts w:hint="default"/>
          <w:spacing w:val="-13"/>
          <w:lang w:val="en-US"/>
        </w:rPr>
      </w:pPr>
      <w:r>
        <w:rPr>
          <w:rFonts w:hint="default"/>
          <w:spacing w:val="-13"/>
          <w:lang w:val="en-US"/>
        </w:rPr>
        <w:tab/>
      </w:r>
      <w:r>
        <w:rPr>
          <w:rFonts w:hint="default"/>
          <w:spacing w:val="-13"/>
          <w:lang w:val="en-US"/>
        </w:rPr>
        <w:t>IQueryable: Get only the data what you need  , fast because it get only the data needed ,</w:t>
      </w:r>
    </w:p>
    <w:p w14:paraId="641772D4">
      <w:pPr>
        <w:pStyle w:val="6"/>
        <w:spacing w:before="200"/>
        <w:ind w:left="360"/>
        <w:rPr>
          <w:rFonts w:hint="default"/>
          <w:spacing w:val="-13"/>
          <w:lang w:val="en-US"/>
        </w:rPr>
      </w:pPr>
      <w:r>
        <w:rPr>
          <w:rFonts w:hint="default"/>
          <w:spacing w:val="-13"/>
          <w:lang w:val="en-US"/>
        </w:rPr>
        <w:t xml:space="preserve">Explict loading , get data only do you want </w:t>
      </w:r>
    </w:p>
    <w:p w14:paraId="053E9965">
      <w:pPr>
        <w:pStyle w:val="3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5"/>
        </w:rPr>
        <w:t>16</w:t>
      </w:r>
    </w:p>
    <w:p w14:paraId="26BD61BE">
      <w:pPr>
        <w:pStyle w:val="6"/>
        <w:spacing w:before="201"/>
        <w:ind w:left="360"/>
        <w:rPr>
          <w:rFonts w:hint="default"/>
          <w:spacing w:val="-6"/>
          <w:lang w:val="en-US"/>
        </w:rPr>
      </w:pPr>
      <w:r>
        <w:rPr>
          <w:spacing w:val="-6"/>
        </w:rPr>
        <w:t>What</w:t>
      </w:r>
      <w:r>
        <w:rPr>
          <w:spacing w:val="-20"/>
        </w:rPr>
        <w:t xml:space="preserve"> </w:t>
      </w:r>
      <w:r>
        <w:rPr>
          <w:spacing w:val="-6"/>
        </w:rPr>
        <w:t>is</w:t>
      </w:r>
      <w:r>
        <w:rPr>
          <w:spacing w:val="-18"/>
        </w:rPr>
        <w:t xml:space="preserve"> </w:t>
      </w:r>
      <w:r>
        <w:rPr>
          <w:spacing w:val="-6"/>
        </w:rPr>
        <w:t>deferred</w:t>
      </w:r>
      <w:r>
        <w:rPr>
          <w:spacing w:val="-19"/>
        </w:rPr>
        <w:t xml:space="preserve"> </w:t>
      </w:r>
      <w:r>
        <w:rPr>
          <w:spacing w:val="-6"/>
        </w:rPr>
        <w:t>execution</w:t>
      </w:r>
      <w:r>
        <w:rPr>
          <w:spacing w:val="-19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LINQ?</w:t>
      </w:r>
      <w:r>
        <w:rPr>
          <w:rFonts w:hint="default"/>
          <w:spacing w:val="-6"/>
          <w:lang w:val="en-US"/>
        </w:rPr>
        <w:t xml:space="preserve"> </w:t>
      </w:r>
    </w:p>
    <w:p w14:paraId="4A468F64">
      <w:pPr>
        <w:pStyle w:val="6"/>
        <w:spacing w:before="201"/>
        <w:ind w:left="360"/>
        <w:rPr>
          <w:rFonts w:hint="default"/>
          <w:spacing w:val="-6"/>
          <w:lang w:val="en-US"/>
        </w:rPr>
      </w:pPr>
      <w:r>
        <w:rPr>
          <w:rFonts w:hint="default"/>
          <w:spacing w:val="-6"/>
          <w:lang w:val="en-US"/>
        </w:rPr>
        <w:tab/>
      </w:r>
      <w:r>
        <w:rPr>
          <w:rFonts w:hint="default"/>
          <w:spacing w:val="-6"/>
          <w:lang w:val="en-US"/>
        </w:rPr>
        <w:t xml:space="preserve">It’s a feature happened when the result needed. Same where , select </w:t>
      </w:r>
    </w:p>
    <w:p w14:paraId="448F2F5B">
      <w:pPr>
        <w:pStyle w:val="3"/>
      </w:pPr>
      <w:r>
        <w:rPr>
          <w:color w:val="0E4660"/>
          <w:w w:val="90"/>
        </w:rPr>
        <w:t>Question</w:t>
      </w:r>
      <w:r>
        <w:rPr>
          <w:color w:val="0E4660"/>
        </w:rPr>
        <w:t xml:space="preserve"> </w:t>
      </w:r>
      <w:r>
        <w:rPr>
          <w:color w:val="0E4660"/>
          <w:spacing w:val="-5"/>
        </w:rPr>
        <w:t>17</w:t>
      </w:r>
    </w:p>
    <w:p w14:paraId="1A7C8536">
      <w:pPr>
        <w:pStyle w:val="6"/>
        <w:spacing w:before="200" w:line="408" w:lineRule="auto"/>
        <w:ind w:left="360" w:right="1794"/>
      </w:pPr>
      <w:r>
        <w:rPr>
          <w:spacing w:val="-6"/>
        </w:rPr>
        <w:t>Write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method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return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first</w:t>
      </w:r>
      <w:r>
        <w:rPr>
          <w:spacing w:val="-21"/>
        </w:rPr>
        <w:t xml:space="preserve"> </w:t>
      </w:r>
      <w:r>
        <w:rPr>
          <w:spacing w:val="-6"/>
        </w:rPr>
        <w:t>non-repeated</w:t>
      </w:r>
      <w:r>
        <w:rPr>
          <w:spacing w:val="-22"/>
        </w:rPr>
        <w:t xml:space="preserve"> </w:t>
      </w:r>
      <w:r>
        <w:rPr>
          <w:spacing w:val="-6"/>
        </w:rPr>
        <w:t>character</w:t>
      </w:r>
      <w:r>
        <w:rPr>
          <w:spacing w:val="-23"/>
        </w:rPr>
        <w:t xml:space="preserve"> </w:t>
      </w:r>
      <w:r>
        <w:rPr>
          <w:spacing w:val="-6"/>
        </w:rPr>
        <w:t>in</w:t>
      </w:r>
      <w:r>
        <w:rPr>
          <w:spacing w:val="-24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 xml:space="preserve">string. </w:t>
      </w:r>
      <w:r>
        <w:rPr>
          <w:spacing w:val="-2"/>
        </w:rPr>
        <w:t>Example:</w:t>
      </w:r>
    </w:p>
    <w:p w14:paraId="5F44759B">
      <w:pPr>
        <w:spacing w:before="0" w:line="242" w:lineRule="auto"/>
        <w:ind w:left="360" w:right="651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Input</w:t>
      </w:r>
      <w:r>
        <w:rPr>
          <w:rFonts w:ascii="Consolas"/>
          <w:color w:val="666666"/>
          <w:sz w:val="22"/>
        </w:rPr>
        <w:t>:</w:t>
      </w:r>
      <w:r>
        <w:rPr>
          <w:rFonts w:ascii="Consolas"/>
          <w:color w:val="666666"/>
          <w:spacing w:val="-31"/>
          <w:sz w:val="22"/>
        </w:rPr>
        <w:t xml:space="preserve"> </w:t>
      </w:r>
      <w:r>
        <w:rPr>
          <w:rFonts w:ascii="Consolas"/>
          <w:color w:val="406F9F"/>
          <w:sz w:val="22"/>
        </w:rPr>
        <w:t xml:space="preserve">"swiss" </w:t>
      </w:r>
      <w:r>
        <w:rPr>
          <w:rFonts w:ascii="Consolas"/>
          <w:sz w:val="22"/>
        </w:rPr>
        <w:t>Output</w:t>
      </w:r>
      <w:r>
        <w:rPr>
          <w:rFonts w:ascii="Consolas"/>
          <w:color w:val="666666"/>
          <w:sz w:val="22"/>
        </w:rPr>
        <w:t xml:space="preserve">: </w:t>
      </w:r>
      <w:r>
        <w:rPr>
          <w:rFonts w:ascii="Consolas"/>
          <w:color w:val="406F9F"/>
          <w:sz w:val="22"/>
        </w:rPr>
        <w:t>'w'</w:t>
      </w:r>
    </w:p>
    <w:p w14:paraId="0CE3EE6E">
      <w:pPr>
        <w:pStyle w:val="6"/>
        <w:spacing w:before="137"/>
        <w:ind w:left="0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1137920</wp:posOffset>
                </wp:positionH>
                <wp:positionV relativeFrom="paragraph">
                  <wp:posOffset>251460</wp:posOffset>
                </wp:positionV>
                <wp:extent cx="5495925" cy="29210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5925" cy="29209"/>
                          <a:chOff x="0" y="0"/>
                          <a:chExt cx="5495925" cy="29209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0" y="19684"/>
                                </a:moveTo>
                                <a:lnTo>
                                  <a:pt x="5486400" y="19684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067" y="5791"/>
                            <a:ext cx="54851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3175">
                                <a:moveTo>
                                  <a:pt x="548462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622" y="3035"/>
                                </a:lnTo>
                                <a:lnTo>
                                  <a:pt x="548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89638" y="5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67" y="5791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606" y="0"/>
                                </a:moveTo>
                                <a:lnTo>
                                  <a:pt x="5484571" y="0"/>
                                </a:lnTo>
                                <a:lnTo>
                                  <a:pt x="5484571" y="3035"/>
                                </a:lnTo>
                                <a:lnTo>
                                  <a:pt x="5487606" y="3035"/>
                                </a:lnTo>
                                <a:lnTo>
                                  <a:pt x="5487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489638" y="882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67" y="22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067" y="22555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7606" y="0"/>
                                </a:moveTo>
                                <a:lnTo>
                                  <a:pt x="54846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571" y="3035"/>
                                </a:lnTo>
                                <a:lnTo>
                                  <a:pt x="5487606" y="3035"/>
                                </a:lnTo>
                                <a:lnTo>
                                  <a:pt x="5487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6pt;margin-top:19.8pt;height:2.3pt;width:432.75pt;mso-position-horizontal-relative:page;mso-wrap-distance-bottom:0pt;mso-wrap-distance-top:0pt;z-index:-251656192;mso-width-relative:page;mso-height-relative:page;" coordsize="5495925,29209" o:gfxdata="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R1VnctoAAAAKAQAA&#10;DwAAAAAAAAABACAAAAAiAAAAZHJzL2Rvd25yZXYueG1sUEsBAhQAFAAAAAgAh07iQJFgpveKBAAA&#10;UBoAAA4AAAAAAAAAAQAgAAAAKQEAAGRycy9lMm9Eb2MueG1sUEsFBgAAAAAGAAYAWQEAACUIAAAA&#10;AA==&#10;">
                <o:lock v:ext="edit" aspectratio="f"/>
                <v:shape id="Graphic 18" o:spid="_x0000_s1026" o:spt="100" style="position:absolute;left:4762;top:4762;height:19685;width:5486400;" filled="f" stroked="t" coordsize="5486400,19685" o:gfxdata="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43m274A&#10;AADbAAAADwAAAAAAAAABACAAAAAiAAAAZHJzL2Rvd25yZXYueG1sUEsBAhQAFAAAAAgAh07iQDMv&#10;BZ47AAAAOQAAABAAAAAAAAAAAQAgAAAADQEAAGRycy9zaGFwZXhtbC54bWxQSwUGAAAAAAYABgBb&#10;AQAAtwMAAAAA&#10;" path="m0,19684l5486400,19684,5486400,0,0,0,0,19684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5067;top:5791;height:3175;width:5485130;" fillcolor="#9F9F9F" filled="t" stroked="f" coordsize="5485130,3175" o:gfxdata="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Uy/VLsAAADb&#10;AAAADwAAAAAAAAABACAAAAAiAAAAZHJzL2Rvd25yZXYueG1sUEsBAhQAFAAAAAgAh07iQDMvBZ47&#10;AAAAOQAAABAAAAAAAAAAAQAgAAAACgEAAGRycy9zaGFwZXhtbC54bWxQSwUGAAAAAAYABgBbAQAA&#10;tAMAAAAA&#10;" path="m5484622,0l3048,0,0,0,0,3035,3048,3035,5484622,3035,548462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5489638;top:5778;height:3175;width:3175;" fillcolor="#E2E2E2" filled="t" stroked="f" coordsize="3175,3175" o:gfxdata="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QbA9bgAAADb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5067;top:5791;height:17145;width:5487670;" fillcolor="#9F9F9F" filled="t" stroked="f" coordsize="5487670,17145" o:gfxdata="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P0Ny8AAAA&#10;2wAAAA8AAAAAAAAAAQAgAAAAIgAAAGRycy9kb3ducmV2LnhtbFBLAQIUABQAAAAIAIdO4kAzLwWe&#10;OwAAADkAAAAQAAAAAAAAAAEAIAAAAAsBAABkcnMvc2hhcGV4bWwueG1sUEsFBgAAAAAGAAYAWwEA&#10;ALUDAAAAAA==&#10;" path="m3048,3035l0,3035,0,16751,3048,16751,3048,3035xem5487606,0l5484571,0,5484571,3035,5487606,3035,54876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5489638;top:8826;height:13970;width:3175;" fillcolor="#E2E2E2" filled="t" stroked="f" coordsize="3175,13970" o:gfxdata="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/TQe+5AAAA2wAA&#10;AA8AAAAAAAAAAQAgAAAAIgAAAGRycy9kb3ducmV2LnhtbFBLAQIUABQAAAAIAIdO4kAzLwWeOwAA&#10;ADkAAAAQAAAAAAAAAAEAIAAAAAgBAABkcnMvc2hhcGV4bWwueG1sUEsFBgAAAAAGAAYAWwEAALID&#10;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5067;top:22542;height:3175;width:3175;" fillcolor="#9F9F9F" filled="t" stroked="f" coordsize="3175,3175" o:gfxdata="UEsDBAoAAAAAAIdO4kAAAAAAAAAAAAAAAAAEAAAAZHJzL1BLAwQUAAAACACHTuJAI0LFP7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e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NCxT+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5067;top:22555;height:3175;width:5487670;" fillcolor="#E2E2E2" filled="t" stroked="f" coordsize="5487670,3175" o:gfxdata="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+B7TvQAA&#10;ANsAAAAPAAAAAAAAAAEAIAAAACIAAABkcnMvZG93bnJldi54bWxQSwECFAAUAAAACACHTuJAMy8F&#10;njsAAAA5AAAAEAAAAAAAAAABACAAAAAMAQAAZHJzL3NoYXBleG1sLnhtbFBLBQYAAAAABgAGAFsB&#10;AAC2AwAAAAA=&#10;" path="m5487606,0l5484622,0,3048,0,0,0,0,3035,3048,3035,5484571,3035,5487606,3035,54876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EFA7B40">
      <w:pPr>
        <w:pStyle w:val="2"/>
        <w:spacing w:before="403"/>
      </w:pPr>
      <w:r>
        <w:rPr>
          <w:color w:val="0E4660"/>
          <w:spacing w:val="-2"/>
          <w:w w:val="90"/>
        </w:rPr>
        <w:t>Evaluation</w:t>
      </w:r>
      <w:r>
        <w:rPr>
          <w:color w:val="0E4660"/>
          <w:spacing w:val="-15"/>
          <w:w w:val="90"/>
        </w:rPr>
        <w:t xml:space="preserve"> </w:t>
      </w:r>
      <w:r>
        <w:rPr>
          <w:color w:val="0E4660"/>
          <w:spacing w:val="-2"/>
        </w:rPr>
        <w:t>Criteria</w:t>
      </w:r>
    </w:p>
    <w:p w14:paraId="21746ABC">
      <w:pPr>
        <w:pStyle w:val="9"/>
        <w:numPr>
          <w:ilvl w:val="1"/>
          <w:numId w:val="5"/>
        </w:numPr>
        <w:tabs>
          <w:tab w:val="left" w:pos="1080"/>
        </w:tabs>
        <w:spacing w:before="107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Correctness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answers</w:t>
      </w:r>
    </w:p>
    <w:p w14:paraId="57DEE8C6">
      <w:pPr>
        <w:pStyle w:val="9"/>
        <w:numPr>
          <w:ilvl w:val="1"/>
          <w:numId w:val="5"/>
        </w:numPr>
        <w:tabs>
          <w:tab w:val="left" w:pos="1080"/>
        </w:tabs>
        <w:spacing w:before="48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readability</w:t>
      </w:r>
    </w:p>
    <w:p w14:paraId="0CC26E90">
      <w:pPr>
        <w:pStyle w:val="9"/>
        <w:numPr>
          <w:ilvl w:val="1"/>
          <w:numId w:val="5"/>
        </w:numPr>
        <w:tabs>
          <w:tab w:val="left" w:pos="1080"/>
        </w:tabs>
        <w:spacing w:before="52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Understanding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LINQ</w:t>
      </w:r>
    </w:p>
    <w:p w14:paraId="004B4985">
      <w:pPr>
        <w:pStyle w:val="9"/>
        <w:spacing w:after="0" w:line="240" w:lineRule="auto"/>
        <w:jc w:val="left"/>
        <w:rPr>
          <w:sz w:val="24"/>
        </w:rPr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3D995F0F">
      <w:pPr>
        <w:pStyle w:val="9"/>
        <w:numPr>
          <w:ilvl w:val="1"/>
          <w:numId w:val="5"/>
        </w:numPr>
        <w:tabs>
          <w:tab w:val="left" w:pos="1080"/>
        </w:tabs>
        <w:spacing w:before="81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Understanding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SOLID</w:t>
      </w:r>
    </w:p>
    <w:p w14:paraId="3F06D210">
      <w:pPr>
        <w:pStyle w:val="9"/>
        <w:numPr>
          <w:ilvl w:val="1"/>
          <w:numId w:val="5"/>
        </w:numPr>
        <w:tabs>
          <w:tab w:val="left" w:pos="1080"/>
        </w:tabs>
        <w:spacing w:before="51" w:after="0" w:line="240" w:lineRule="auto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Problem-solving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ability</w:t>
      </w:r>
    </w:p>
    <w:p w14:paraId="10B16476">
      <w:pPr>
        <w:pStyle w:val="9"/>
        <w:numPr>
          <w:ilvl w:val="1"/>
          <w:numId w:val="5"/>
        </w:numPr>
        <w:tabs>
          <w:tab w:val="left" w:pos="1080"/>
        </w:tabs>
        <w:spacing w:before="49" w:after="0" w:line="240" w:lineRule="auto"/>
        <w:ind w:left="1080" w:right="0" w:hanging="360"/>
        <w:jc w:val="left"/>
        <w:rPr>
          <w:sz w:val="24"/>
        </w:rPr>
      </w:pPr>
      <w:r>
        <w:rPr>
          <w:w w:val="90"/>
          <w:sz w:val="24"/>
        </w:rPr>
        <w:t>Time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complexity</w:t>
      </w:r>
      <w:r>
        <w:rPr>
          <w:spacing w:val="11"/>
          <w:sz w:val="24"/>
        </w:rPr>
        <w:t xml:space="preserve"> </w:t>
      </w:r>
      <w:r>
        <w:rPr>
          <w:spacing w:val="-2"/>
          <w:w w:val="90"/>
          <w:sz w:val="24"/>
        </w:rPr>
        <w:t>awareness</w:t>
      </w:r>
    </w:p>
    <w:sectPr>
      <w:pgSz w:w="12240" w:h="15840"/>
      <w:pgMar w:top="13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4"/>
  </w:compat>
  <w:rsids>
    <w:rsidRoot w:val="00000000"/>
    <w:rsid w:val="008B310A"/>
    <w:rsid w:val="0E69484B"/>
    <w:rsid w:val="0F8418EC"/>
    <w:rsid w:val="2ACE4CEE"/>
    <w:rsid w:val="2C9D2863"/>
    <w:rsid w:val="38570F2A"/>
    <w:rsid w:val="3B862557"/>
    <w:rsid w:val="40E23583"/>
    <w:rsid w:val="4AAE01E4"/>
    <w:rsid w:val="618C5ECD"/>
    <w:rsid w:val="6A3035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1"/>
      <w:ind w:left="360"/>
      <w:outlineLvl w:val="1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93"/>
      <w:ind w:left="360"/>
      <w:outlineLvl w:val="2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51"/>
      <w:ind w:left="108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7">
    <w:name w:val="Normal (Web)"/>
    <w:basedOn w:val="1"/>
    <w:qFormat/>
    <w:uiPriority w:val="0"/>
    <w:rPr>
      <w:sz w:val="24"/>
      <w:szCs w:val="24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51"/>
      <w:ind w:left="1080" w:hanging="360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Lines>1</Lines>
  <Paragraphs>1</Paragraphs>
  <TotalTime>15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2026-03-30T18:59:00Z</dcterms:created>
  <dc:creator>ezzm8</dc:creator>
  <cp:lastModifiedBy>ezzm8</cp:lastModifiedBy>
  <dcterms:modified xsi:type="dcterms:W3CDTF">2026-04-08T13:14:23Z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0E2BEF3116B840259E61465038A1D828_12</vt:lpwstr>
  </property>
</Properties>
</file>